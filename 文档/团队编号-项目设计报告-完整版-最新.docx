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766A63"/>
    <w:p w14:paraId="7AD2247A"/>
    <w:p w14:paraId="6A43EC0F"/>
    <w:p w14:paraId="2B2EB78F"/>
    <w:p w14:paraId="28AA7C75">
      <w:pPr>
        <w:jc w:val="center"/>
      </w:pPr>
      <w:r>
        <w:rPr>
          <w:b/>
          <w:sz w:val="52"/>
        </w:rPr>
        <w:t>《Web课程设计》</w:t>
      </w:r>
    </w:p>
    <w:p w14:paraId="5058C7EF">
      <w:pPr>
        <w:jc w:val="center"/>
      </w:pPr>
      <w:r>
        <w:rPr>
          <w:b/>
          <w:sz w:val="52"/>
        </w:rPr>
        <w:t>项目设计报告</w:t>
      </w:r>
    </w:p>
    <w:p w14:paraId="2CD37553"/>
    <w:p w14:paraId="2841F27A">
      <w:pPr>
        <w:jc w:val="center"/>
      </w:pPr>
      <w:r>
        <w:rPr>
          <w:b/>
          <w:sz w:val="36"/>
        </w:rPr>
        <w:t>大学生海报设计竞赛系统</w:t>
      </w:r>
    </w:p>
    <w:p w14:paraId="3787827C"/>
    <w:p w14:paraId="5C0BDDBF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75E9706">
        <w:tc>
          <w:tcPr>
            <w:tcW w:w="4320" w:type="dxa"/>
          </w:tcPr>
          <w:p w14:paraId="79E3AEF3">
            <w:pPr>
              <w:jc w:val="center"/>
            </w:pPr>
            <w:r>
              <w:rPr>
                <w:b/>
              </w:rPr>
              <w:t>团队编号</w:t>
            </w:r>
          </w:p>
        </w:tc>
        <w:tc>
          <w:tcPr>
            <w:tcW w:w="4320" w:type="dxa"/>
          </w:tcPr>
          <w:p w14:paraId="103D4443">
            <w:r>
              <w:t>（待填写）</w:t>
            </w:r>
          </w:p>
        </w:tc>
      </w:tr>
      <w:tr w14:paraId="1D0E9634">
        <w:tc>
          <w:tcPr>
            <w:tcW w:w="4320" w:type="dxa"/>
          </w:tcPr>
          <w:p w14:paraId="30491220">
            <w:pPr>
              <w:jc w:val="center"/>
            </w:pPr>
            <w:r>
              <w:rPr>
                <w:b/>
              </w:rPr>
              <w:t>团队名称</w:t>
            </w:r>
          </w:p>
        </w:tc>
        <w:tc>
          <w:tcPr>
            <w:tcW w:w="4320" w:type="dxa"/>
          </w:tcPr>
          <w:p w14:paraId="420F86E5">
            <w:r>
              <w:t>（待填写）</w:t>
            </w:r>
          </w:p>
        </w:tc>
      </w:tr>
      <w:tr w14:paraId="38083D7C">
        <w:tc>
          <w:tcPr>
            <w:tcW w:w="4320" w:type="dxa"/>
          </w:tcPr>
          <w:p w14:paraId="0F017B0B">
            <w:pPr>
              <w:jc w:val="center"/>
            </w:pPr>
            <w:r>
              <w:rPr>
                <w:b/>
              </w:rPr>
              <w:t>院    系</w:t>
            </w:r>
          </w:p>
        </w:tc>
        <w:tc>
          <w:tcPr>
            <w:tcW w:w="4320" w:type="dxa"/>
          </w:tcPr>
          <w:p w14:paraId="4235BFCB">
            <w:r>
              <w:t>智能工程学院</w:t>
            </w:r>
          </w:p>
        </w:tc>
      </w:tr>
      <w:tr w14:paraId="761A7140">
        <w:tc>
          <w:tcPr>
            <w:tcW w:w="4320" w:type="dxa"/>
          </w:tcPr>
          <w:p w14:paraId="151A5E49">
            <w:pPr>
              <w:jc w:val="center"/>
            </w:pPr>
            <w:r>
              <w:rPr>
                <w:b/>
              </w:rPr>
              <w:t>专    业</w:t>
            </w:r>
          </w:p>
        </w:tc>
        <w:tc>
          <w:tcPr>
            <w:tcW w:w="4320" w:type="dxa"/>
          </w:tcPr>
          <w:p w14:paraId="131E9213">
            <w:r>
              <w:t>计算机科学与技术</w:t>
            </w:r>
          </w:p>
        </w:tc>
      </w:tr>
      <w:tr w14:paraId="6598C39D">
        <w:tc>
          <w:tcPr>
            <w:tcW w:w="4320" w:type="dxa"/>
          </w:tcPr>
          <w:p w14:paraId="587D5FA4">
            <w:pPr>
              <w:jc w:val="center"/>
            </w:pPr>
            <w:r>
              <w:rPr>
                <w:b/>
              </w:rPr>
              <w:t>团队成员</w:t>
            </w:r>
          </w:p>
        </w:tc>
        <w:tc>
          <w:tcPr>
            <w:tcW w:w="4320" w:type="dxa"/>
          </w:tcPr>
          <w:p w14:paraId="3CE98CC5">
            <w:r>
              <w:t>洪振博、程建锋、杨祥博、田继青、葛至洲</w:t>
            </w:r>
          </w:p>
        </w:tc>
      </w:tr>
      <w:tr w14:paraId="4EB59EFD">
        <w:tc>
          <w:tcPr>
            <w:tcW w:w="4320" w:type="dxa"/>
          </w:tcPr>
          <w:p w14:paraId="014674F3">
            <w:pPr>
              <w:jc w:val="center"/>
            </w:pPr>
            <w:r>
              <w:rPr>
                <w:b/>
              </w:rPr>
              <w:t>填写日期</w:t>
            </w:r>
          </w:p>
        </w:tc>
        <w:tc>
          <w:tcPr>
            <w:tcW w:w="4320" w:type="dxa"/>
          </w:tcPr>
          <w:p w14:paraId="5DBCC8E9">
            <w:r>
              <w:t>2026-07-06</w:t>
            </w:r>
          </w:p>
        </w:tc>
      </w:tr>
    </w:tbl>
    <w:p w14:paraId="07B1AE50">
      <w:r>
        <w:br w:type="page"/>
      </w:r>
    </w:p>
    <w:p w14:paraId="24F1AACD">
      <w:pPr>
        <w:pStyle w:val="3"/>
      </w:pPr>
      <w:r>
        <w:t>目录</w:t>
      </w:r>
    </w:p>
    <w:p w14:paraId="76C3F5F6">
      <w:r>
        <w:rPr>
          <w:b w:val="0"/>
          <w:sz w:val="22"/>
        </w:rPr>
        <w:t>第1章 需求分析</w:t>
      </w:r>
    </w:p>
    <w:p w14:paraId="04CD5332">
      <w:r>
        <w:rPr>
          <w:b w:val="0"/>
          <w:sz w:val="22"/>
        </w:rPr>
        <w:t xml:space="preserve">  1.1 项目背景</w:t>
      </w:r>
    </w:p>
    <w:p w14:paraId="3D2E131A">
      <w:r>
        <w:rPr>
          <w:b w:val="0"/>
          <w:sz w:val="22"/>
        </w:rPr>
        <w:t xml:space="preserve">  1.2 业务流程分析</w:t>
      </w:r>
    </w:p>
    <w:p w14:paraId="6AC87ADE">
      <w:r>
        <w:rPr>
          <w:b w:val="0"/>
          <w:sz w:val="22"/>
        </w:rPr>
        <w:t xml:space="preserve">  1.3 用例分析</w:t>
      </w:r>
    </w:p>
    <w:p w14:paraId="29C0B7BB">
      <w:r>
        <w:rPr>
          <w:b w:val="0"/>
          <w:sz w:val="22"/>
        </w:rPr>
        <w:t>第2章 系统设计</w:t>
      </w:r>
    </w:p>
    <w:p w14:paraId="3D78BDD9">
      <w:r>
        <w:rPr>
          <w:b w:val="0"/>
          <w:sz w:val="22"/>
        </w:rPr>
        <w:t xml:space="preserve">  2.1 功能模块设计</w:t>
      </w:r>
    </w:p>
    <w:p w14:paraId="73E0A093">
      <w:r>
        <w:rPr>
          <w:b w:val="0"/>
          <w:sz w:val="22"/>
        </w:rPr>
        <w:t xml:space="preserve">  2.2 MVC开发模式</w:t>
      </w:r>
    </w:p>
    <w:p w14:paraId="1B9A6B90">
      <w:r>
        <w:rPr>
          <w:b w:val="0"/>
          <w:sz w:val="22"/>
        </w:rPr>
        <w:t>第3章 数据库设计</w:t>
      </w:r>
    </w:p>
    <w:p w14:paraId="340C5582">
      <w:r>
        <w:rPr>
          <w:b w:val="0"/>
          <w:sz w:val="22"/>
        </w:rPr>
        <w:t xml:space="preserve">  3.1 概念模型（ER图）</w:t>
      </w:r>
    </w:p>
    <w:p w14:paraId="6E44EAA1">
      <w:r>
        <w:rPr>
          <w:b w:val="0"/>
          <w:sz w:val="22"/>
        </w:rPr>
        <w:t xml:space="preserve">  3.2 关系模型（17张表详细设计）</w:t>
      </w:r>
    </w:p>
    <w:p w14:paraId="3016FBE2">
      <w:r>
        <w:rPr>
          <w:b w:val="0"/>
          <w:sz w:val="22"/>
        </w:rPr>
        <w:t xml:space="preserve">  3.3 物理设计（SQL脚本）</w:t>
      </w:r>
    </w:p>
    <w:p w14:paraId="69D02EEE">
      <w:r>
        <w:rPr>
          <w:b w:val="0"/>
          <w:sz w:val="22"/>
        </w:rPr>
        <w:t xml:space="preserve">  3.4 初始数据</w:t>
      </w:r>
    </w:p>
    <w:p w14:paraId="05896505">
      <w:r>
        <w:rPr>
          <w:b w:val="0"/>
          <w:sz w:val="22"/>
        </w:rPr>
        <w:t>第4章 项目架构搭建</w:t>
      </w:r>
    </w:p>
    <w:p w14:paraId="443BBC18">
      <w:r>
        <w:rPr>
          <w:b w:val="0"/>
          <w:sz w:val="22"/>
        </w:rPr>
        <w:t xml:space="preserve">  4.1 项目创建</w:t>
      </w:r>
    </w:p>
    <w:p w14:paraId="6FCE6F5E">
      <w:r>
        <w:rPr>
          <w:b w:val="0"/>
          <w:sz w:val="22"/>
        </w:rPr>
        <w:t xml:space="preserve">  4.2 项目架构（MVC包结构）</w:t>
      </w:r>
    </w:p>
    <w:p w14:paraId="6EB3FE45">
      <w:r>
        <w:rPr>
          <w:b w:val="0"/>
          <w:sz w:val="22"/>
        </w:rPr>
        <w:t xml:space="preserve">  4.3 Maven依赖配置</w:t>
      </w:r>
    </w:p>
    <w:p w14:paraId="4FB55003">
      <w:r>
        <w:rPr>
          <w:b w:val="0"/>
          <w:sz w:val="22"/>
        </w:rPr>
        <w:t xml:space="preserve">  4.4 网站文件结构</w:t>
      </w:r>
    </w:p>
    <w:p w14:paraId="2C18F522">
      <w:r>
        <w:rPr>
          <w:b w:val="0"/>
          <w:sz w:val="22"/>
        </w:rPr>
        <w:t xml:space="preserve">  4.5 数据库连接配置</w:t>
      </w:r>
    </w:p>
    <w:p w14:paraId="6B664724">
      <w:r>
        <w:rPr>
          <w:b w:val="0"/>
          <w:sz w:val="22"/>
        </w:rPr>
        <w:t>第5章 详细设计（核心模块）</w:t>
      </w:r>
    </w:p>
    <w:p w14:paraId="643E7260">
      <w:r>
        <w:rPr>
          <w:b w:val="0"/>
          <w:sz w:val="22"/>
        </w:rPr>
        <w:t xml:space="preserve">  5.1 用户认证模块</w:t>
      </w:r>
    </w:p>
    <w:p w14:paraId="7FB93DF3">
      <w:r>
        <w:rPr>
          <w:b w:val="0"/>
          <w:sz w:val="22"/>
        </w:rPr>
        <w:t xml:space="preserve">  5.2 竞赛管理模块</w:t>
      </w:r>
    </w:p>
    <w:p w14:paraId="567FD702">
      <w:r>
        <w:rPr>
          <w:b w:val="0"/>
          <w:sz w:val="22"/>
        </w:rPr>
        <w:t xml:space="preserve">  5.3 队伍管理模块</w:t>
      </w:r>
    </w:p>
    <w:p w14:paraId="4F914C87">
      <w:r>
        <w:rPr>
          <w:b w:val="0"/>
          <w:sz w:val="22"/>
        </w:rPr>
        <w:t xml:space="preserve">  5.4 作品管理模块</w:t>
      </w:r>
    </w:p>
    <w:p w14:paraId="663BA9D7">
      <w:r>
        <w:rPr>
          <w:b w:val="0"/>
          <w:sz w:val="22"/>
        </w:rPr>
        <w:t xml:space="preserve">  5.5 评分与获奖模块</w:t>
      </w:r>
    </w:p>
    <w:p w14:paraId="4D4A4983">
      <w:r>
        <w:rPr>
          <w:b w:val="0"/>
          <w:sz w:val="22"/>
        </w:rPr>
        <w:t xml:space="preserve">  5.6 新闻管理模块</w:t>
      </w:r>
    </w:p>
    <w:p w14:paraId="6DF3EED1">
      <w:r>
        <w:rPr>
          <w:b w:val="0"/>
          <w:sz w:val="22"/>
        </w:rPr>
        <w:t>第6章 接口设计</w:t>
      </w:r>
    </w:p>
    <w:p w14:paraId="1EC435DA">
      <w:r>
        <w:rPr>
          <w:b w:val="0"/>
          <w:sz w:val="22"/>
        </w:rPr>
        <w:t>第7章 项目组织与开发计划</w:t>
      </w:r>
    </w:p>
    <w:p w14:paraId="572FCFB5">
      <w:r>
        <w:rPr>
          <w:b w:val="0"/>
          <w:sz w:val="22"/>
        </w:rPr>
        <w:t>附录A 参考文献</w:t>
      </w:r>
    </w:p>
    <w:p w14:paraId="26422D56">
      <w:r>
        <w:rPr>
          <w:b w:val="0"/>
          <w:sz w:val="22"/>
        </w:rPr>
        <w:t>附录B 术语表</w:t>
      </w:r>
    </w:p>
    <w:p w14:paraId="7117FB5D">
      <w:r>
        <w:br w:type="page"/>
      </w:r>
    </w:p>
    <w:p w14:paraId="344ADA9A">
      <w:pPr>
        <w:pStyle w:val="3"/>
      </w:pPr>
      <w:r>
        <w:t>第1章 需求分析</w:t>
      </w:r>
    </w:p>
    <w:p w14:paraId="3D560AD2">
      <w:pPr>
        <w:pStyle w:val="4"/>
      </w:pPr>
      <w:r>
        <w:t>1.1 项目背景</w:t>
      </w:r>
    </w:p>
    <w:p w14:paraId="30EDB3FA">
      <w:r>
        <w:rPr>
          <w:b w:val="0"/>
        </w:rPr>
        <w:t>随着大学生创新创业教育的深入发展，各类设计竞赛成为培养学生创新能力的重要平台。海报设计竞赛作为其中的重要赛事，每年吸引大量学生参与。然而，传统的竞赛组织方式存在以下问题：</w:t>
      </w:r>
    </w:p>
    <w:p w14:paraId="0A698D8C">
      <w:r>
        <w:rPr>
          <w:b w:val="0"/>
        </w:rPr>
        <w:t>报名流程繁琐：需要线下提交纸质材料，效率低下</w:t>
      </w:r>
    </w:p>
    <w:p w14:paraId="3D87CA53">
      <w:r>
        <w:rPr>
          <w:b w:val="0"/>
        </w:rPr>
        <w:t>作品管理困难：纸质作品不便存储和展示</w:t>
      </w:r>
    </w:p>
    <w:p w14:paraId="628CAB4C">
      <w:r>
        <w:rPr>
          <w:b w:val="0"/>
        </w:rPr>
        <w:t>评审过程不透明：评分标准和过程难以公开</w:t>
      </w:r>
    </w:p>
    <w:p w14:paraId="74F9872C">
      <w:r>
        <w:rPr>
          <w:b w:val="0"/>
        </w:rPr>
        <w:t>获奖信息发布滞后：通知渠道单一，信息传递慢</w:t>
      </w:r>
    </w:p>
    <w:p w14:paraId="1667C56D">
      <w:r>
        <w:rPr>
          <w:b w:val="0"/>
        </w:rPr>
        <w:t>缺乏互动平台：优秀作品无法有效分享和交流</w:t>
      </w:r>
    </w:p>
    <w:p w14:paraId="1571EA31"/>
    <w:p w14:paraId="6FF7C440">
      <w:r>
        <w:rPr>
          <w:b w:val="0"/>
        </w:rPr>
        <w:t>为解决上述问题，亟需开发一套完整的线上竞赛管理系统，实现竞赛全流程的数字化、网络化管理。本系统命名为"大学生海报设计竞赛系统"，旨在通过信息化手段提升竞赛组织效率，改善参赛体验。</w:t>
      </w:r>
    </w:p>
    <w:p w14:paraId="72CCA44C">
      <w:r>
        <w:rPr>
          <w:b/>
        </w:rPr>
        <w:t>本系统希望达到如下业务目标：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197EDC9">
        <w:trPr>
          <w:jc w:val="center"/>
        </w:trPr>
        <w:tc>
          <w:tcPr>
            <w:tcW w:w="4320" w:type="dxa"/>
            <w:shd w:val="clear" w:color="auto" w:fill="D9E2F3"/>
          </w:tcPr>
          <w:p w14:paraId="0B580D46">
            <w:pPr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w="4320" w:type="dxa"/>
            <w:shd w:val="clear" w:color="auto" w:fill="D9E2F3"/>
          </w:tcPr>
          <w:p w14:paraId="6B35A199">
            <w:pPr>
              <w:jc w:val="center"/>
            </w:pPr>
            <w:r>
              <w:rPr>
                <w:b/>
                <w:sz w:val="20"/>
              </w:rPr>
              <w:t>目标描述</w:t>
            </w:r>
          </w:p>
        </w:tc>
      </w:tr>
      <w:tr w14:paraId="72838C7D">
        <w:trPr>
          <w:jc w:val="center"/>
        </w:trPr>
        <w:tc>
          <w:tcPr>
            <w:tcW w:w="4320" w:type="dxa"/>
          </w:tcPr>
          <w:p w14:paraId="7F9E3C92">
            <w:r>
              <w:rPr>
                <w:sz w:val="20"/>
              </w:rPr>
              <w:t>G01</w:t>
            </w:r>
          </w:p>
        </w:tc>
        <w:tc>
          <w:tcPr>
            <w:tcW w:w="4320" w:type="dxa"/>
          </w:tcPr>
          <w:p w14:paraId="68E04C13">
            <w:r>
              <w:rPr>
                <w:sz w:val="20"/>
              </w:rPr>
              <w:t>实现竞赛发布、报名、作品提交、评审、获奖公布的全流程数字化，消除纸质流程</w:t>
            </w:r>
          </w:p>
        </w:tc>
      </w:tr>
      <w:tr w14:paraId="598E9259">
        <w:trPr>
          <w:jc w:val="center"/>
        </w:trPr>
        <w:tc>
          <w:tcPr>
            <w:tcW w:w="4320" w:type="dxa"/>
          </w:tcPr>
          <w:p w14:paraId="4D81A746">
            <w:r>
              <w:rPr>
                <w:sz w:val="20"/>
              </w:rPr>
              <w:t>G02</w:t>
            </w:r>
          </w:p>
        </w:tc>
        <w:tc>
          <w:tcPr>
            <w:tcW w:w="4320" w:type="dxa"/>
          </w:tcPr>
          <w:p w14:paraId="1E463CDB">
            <w:r>
              <w:rPr>
                <w:sz w:val="20"/>
              </w:rPr>
              <w:t>通过角色权限管理（管理员、评委、队长、队员）明确分工，提升组织效率</w:t>
            </w:r>
          </w:p>
        </w:tc>
      </w:tr>
      <w:tr w14:paraId="0F4F60A3">
        <w:trPr>
          <w:jc w:val="center"/>
        </w:trPr>
        <w:tc>
          <w:tcPr>
            <w:tcW w:w="4320" w:type="dxa"/>
          </w:tcPr>
          <w:p w14:paraId="19B8CB45">
            <w:r>
              <w:rPr>
                <w:sz w:val="20"/>
              </w:rPr>
              <w:t>G03</w:t>
            </w:r>
          </w:p>
        </w:tc>
        <w:tc>
          <w:tcPr>
            <w:tcW w:w="4320" w:type="dxa"/>
          </w:tcPr>
          <w:p w14:paraId="40343DBA">
            <w:r>
              <w:rPr>
                <w:sz w:val="20"/>
              </w:rPr>
              <w:t>建立透明的评分机制，支持多评委独立评分，确保公平公正</w:t>
            </w:r>
          </w:p>
        </w:tc>
      </w:tr>
      <w:tr w14:paraId="79758BA4">
        <w:trPr>
          <w:jc w:val="center"/>
        </w:trPr>
        <w:tc>
          <w:tcPr>
            <w:tcW w:w="4320" w:type="dxa"/>
          </w:tcPr>
          <w:p w14:paraId="6B267388">
            <w:r>
              <w:rPr>
                <w:sz w:val="20"/>
              </w:rPr>
              <w:t>G04</w:t>
            </w:r>
          </w:p>
        </w:tc>
        <w:tc>
          <w:tcPr>
            <w:tcW w:w="4320" w:type="dxa"/>
          </w:tcPr>
          <w:p w14:paraId="7D28EDF6">
            <w:r>
              <w:rPr>
                <w:sz w:val="20"/>
              </w:rPr>
              <w:t>提供新闻公告和邀请通知功能，实现信息的即时传递</w:t>
            </w:r>
          </w:p>
        </w:tc>
      </w:tr>
      <w:tr w14:paraId="7155AF3B">
        <w:trPr>
          <w:jc w:val="center"/>
        </w:trPr>
        <w:tc>
          <w:tcPr>
            <w:tcW w:w="4320" w:type="dxa"/>
          </w:tcPr>
          <w:p w14:paraId="078B62A0">
            <w:r>
              <w:rPr>
                <w:sz w:val="20"/>
              </w:rPr>
              <w:t>G05</w:t>
            </w:r>
          </w:p>
        </w:tc>
        <w:tc>
          <w:tcPr>
            <w:tcW w:w="4320" w:type="dxa"/>
          </w:tcPr>
          <w:p w14:paraId="6D98A36E">
            <w:r>
              <w:rPr>
                <w:sz w:val="20"/>
              </w:rPr>
              <w:t>提供作品展示和互动平台（点赞、分享），促进创意交流</w:t>
            </w:r>
          </w:p>
        </w:tc>
      </w:tr>
    </w:tbl>
    <w:p w14:paraId="0793860C"/>
    <w:p w14:paraId="414AA9A7">
      <w:pPr>
        <w:pStyle w:val="4"/>
      </w:pPr>
      <w:r>
        <w:t>1.2 业务流程分析</w:t>
      </w:r>
    </w:p>
    <w:p w14:paraId="2AF46F82">
      <w:r>
        <w:rPr>
          <w:b w:val="0"/>
        </w:rPr>
        <w:t>首先通过与竞赛组织方访谈、收集整理现有竞赛资料来掌握现有业务流程。下面分析"大学生海报设计竞赛系统"核心业务流程，重点关注业务整体的梳理。</w:t>
      </w:r>
    </w:p>
    <w:p w14:paraId="75813A9F"/>
    <w:p w14:paraId="7A916ECB">
      <w:r>
        <w:rPr>
          <w:b w:val="0"/>
          <w:sz w:val="20"/>
        </w:rPr>
        <w:t>（管理员发布竞赛并设置子类 → 队长创建队伍并报名 → 队长邀请队员 → 队员接受邀请 → 队长提交作品 → 评委评分 → 管理员设置获奖并生成奖状 → 发布获奖新闻）</w:t>
      </w:r>
    </w:p>
    <w:p w14:paraId="5546237A"/>
    <w:p w14:paraId="17508281">
      <w:r>
        <w:rPr>
          <w:b/>
        </w:rPr>
        <w:t>表1-1 业务流程描述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4CEED3C">
        <w:trPr>
          <w:jc w:val="center"/>
        </w:trPr>
        <w:tc>
          <w:tcPr>
            <w:tcW w:w="2880" w:type="dxa"/>
            <w:shd w:val="clear" w:color="auto" w:fill="D9E2F3"/>
          </w:tcPr>
          <w:p w14:paraId="37B210AC">
            <w:pPr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w="2880" w:type="dxa"/>
            <w:shd w:val="clear" w:color="auto" w:fill="D9E2F3"/>
          </w:tcPr>
          <w:p w14:paraId="7D7E0582">
            <w:pPr>
              <w:jc w:val="center"/>
            </w:pPr>
            <w:r>
              <w:rPr>
                <w:b/>
                <w:sz w:val="20"/>
              </w:rPr>
              <w:t>责任人</w:t>
            </w:r>
          </w:p>
        </w:tc>
        <w:tc>
          <w:tcPr>
            <w:tcW w:w="2880" w:type="dxa"/>
            <w:shd w:val="clear" w:color="auto" w:fill="D9E2F3"/>
          </w:tcPr>
          <w:p w14:paraId="2BE053F7"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 w14:paraId="337228A8">
        <w:trPr>
          <w:jc w:val="center"/>
        </w:trPr>
        <w:tc>
          <w:tcPr>
            <w:tcW w:w="2880" w:type="dxa"/>
          </w:tcPr>
          <w:p w14:paraId="4B643BAF">
            <w:r>
              <w:rPr>
                <w:sz w:val="20"/>
              </w:rPr>
              <w:t>10</w:t>
            </w:r>
          </w:p>
        </w:tc>
        <w:tc>
          <w:tcPr>
            <w:tcW w:w="2880" w:type="dxa"/>
          </w:tcPr>
          <w:p w14:paraId="344BC93B">
            <w:r>
              <w:rPr>
                <w:sz w:val="20"/>
              </w:rPr>
              <w:t>管理员</w:t>
            </w:r>
          </w:p>
        </w:tc>
        <w:tc>
          <w:tcPr>
            <w:tcW w:w="2880" w:type="dxa"/>
          </w:tcPr>
          <w:p w14:paraId="77B73281">
            <w:r>
              <w:rPr>
                <w:sz w:val="20"/>
              </w:rPr>
              <w:t>管理员登录系统后，发布新的竞赛活动，填写竞赛年度、名称、主题、简介、截止日期、人数上限等信息，并设置2-3个参赛子类（如海报设计类、插画设计类、数字艺术类）</w:t>
            </w:r>
          </w:p>
        </w:tc>
      </w:tr>
      <w:tr w14:paraId="293F40DA">
        <w:trPr>
          <w:jc w:val="center"/>
        </w:trPr>
        <w:tc>
          <w:tcPr>
            <w:tcW w:w="2880" w:type="dxa"/>
          </w:tcPr>
          <w:p w14:paraId="59C1093E">
            <w:r>
              <w:rPr>
                <w:sz w:val="20"/>
              </w:rPr>
              <w:t>20</w:t>
            </w:r>
          </w:p>
        </w:tc>
        <w:tc>
          <w:tcPr>
            <w:tcW w:w="2880" w:type="dxa"/>
          </w:tcPr>
          <w:p w14:paraId="72BCEBEF">
            <w:r>
              <w:rPr>
                <w:sz w:val="20"/>
              </w:rPr>
              <w:t>队长</w:t>
            </w:r>
          </w:p>
        </w:tc>
        <w:tc>
          <w:tcPr>
            <w:tcW w:w="2880" w:type="dxa"/>
          </w:tcPr>
          <w:p w14:paraId="4AA33488">
            <w:r>
              <w:rPr>
                <w:sz w:val="20"/>
              </w:rPr>
              <w:t>参赛学生注册登录后，以队长身份创建参赛队伍，选择要参加的竞赛和子类，填写队伍名称和简介</w:t>
            </w:r>
          </w:p>
        </w:tc>
      </w:tr>
      <w:tr w14:paraId="2FF05C11">
        <w:trPr>
          <w:jc w:val="center"/>
        </w:trPr>
        <w:tc>
          <w:tcPr>
            <w:tcW w:w="2880" w:type="dxa"/>
          </w:tcPr>
          <w:p w14:paraId="76E8B55F">
            <w:r>
              <w:rPr>
                <w:sz w:val="20"/>
              </w:rPr>
              <w:t>30</w:t>
            </w:r>
          </w:p>
        </w:tc>
        <w:tc>
          <w:tcPr>
            <w:tcW w:w="2880" w:type="dxa"/>
          </w:tcPr>
          <w:p w14:paraId="7AD44E99">
            <w:r>
              <w:rPr>
                <w:sz w:val="20"/>
              </w:rPr>
              <w:t>队长</w:t>
            </w:r>
          </w:p>
        </w:tc>
        <w:tc>
          <w:tcPr>
            <w:tcW w:w="2880" w:type="dxa"/>
          </w:tcPr>
          <w:p w14:paraId="031AC567">
            <w:r>
              <w:rPr>
                <w:sz w:val="20"/>
              </w:rPr>
              <w:t>队长在队伍详情页通过搜索用户真实姓名，向其他注册用户发送入队邀请</w:t>
            </w:r>
          </w:p>
        </w:tc>
      </w:tr>
      <w:tr w14:paraId="371CA2AE">
        <w:trPr>
          <w:jc w:val="center"/>
        </w:trPr>
        <w:tc>
          <w:tcPr>
            <w:tcW w:w="2880" w:type="dxa"/>
          </w:tcPr>
          <w:p w14:paraId="571BA464">
            <w:r>
              <w:rPr>
                <w:sz w:val="20"/>
              </w:rPr>
              <w:t>40</w:t>
            </w:r>
          </w:p>
        </w:tc>
        <w:tc>
          <w:tcPr>
            <w:tcW w:w="2880" w:type="dxa"/>
          </w:tcPr>
          <w:p w14:paraId="1E276E21">
            <w:r>
              <w:rPr>
                <w:sz w:val="20"/>
              </w:rPr>
              <w:t>队员</w:t>
            </w:r>
          </w:p>
        </w:tc>
        <w:tc>
          <w:tcPr>
            <w:tcW w:w="2880" w:type="dxa"/>
          </w:tcPr>
          <w:p w14:paraId="6069BC39">
            <w:r>
              <w:rPr>
                <w:sz w:val="20"/>
              </w:rPr>
              <w:t>被邀请的用户在"邀请通知"页面查看到待处理的邀请，可以选择接受或拒绝</w:t>
            </w:r>
          </w:p>
        </w:tc>
      </w:tr>
      <w:tr w14:paraId="5787722E">
        <w:trPr>
          <w:jc w:val="center"/>
        </w:trPr>
        <w:tc>
          <w:tcPr>
            <w:tcW w:w="2880" w:type="dxa"/>
          </w:tcPr>
          <w:p w14:paraId="5331501E">
            <w:r>
              <w:rPr>
                <w:sz w:val="20"/>
              </w:rPr>
              <w:t>50</w:t>
            </w:r>
          </w:p>
        </w:tc>
        <w:tc>
          <w:tcPr>
            <w:tcW w:w="2880" w:type="dxa"/>
          </w:tcPr>
          <w:p w14:paraId="4411647E">
            <w:r>
              <w:rPr>
                <w:sz w:val="20"/>
              </w:rPr>
              <w:t>队长</w:t>
            </w:r>
          </w:p>
        </w:tc>
        <w:tc>
          <w:tcPr>
            <w:tcW w:w="2880" w:type="dxa"/>
          </w:tcPr>
          <w:p w14:paraId="2217B885">
            <w:r>
              <w:rPr>
                <w:sz w:val="20"/>
              </w:rPr>
              <w:t>队伍组建完成后，队长点击"报名参赛"，队伍状态变更为"已报名"</w:t>
            </w:r>
          </w:p>
        </w:tc>
      </w:tr>
      <w:tr w14:paraId="22A03020">
        <w:trPr>
          <w:jc w:val="center"/>
        </w:trPr>
        <w:tc>
          <w:tcPr>
            <w:tcW w:w="2880" w:type="dxa"/>
          </w:tcPr>
          <w:p w14:paraId="778EEB02">
            <w:r>
              <w:rPr>
                <w:sz w:val="20"/>
              </w:rPr>
              <w:t>60</w:t>
            </w:r>
          </w:p>
        </w:tc>
        <w:tc>
          <w:tcPr>
            <w:tcW w:w="2880" w:type="dxa"/>
          </w:tcPr>
          <w:p w14:paraId="0471C0A8">
            <w:r>
              <w:rPr>
                <w:sz w:val="20"/>
              </w:rPr>
              <w:t>队长</w:t>
            </w:r>
          </w:p>
        </w:tc>
        <w:tc>
          <w:tcPr>
            <w:tcW w:w="2880" w:type="dxa"/>
          </w:tcPr>
          <w:p w14:paraId="491B5CFD">
            <w:r>
              <w:rPr>
                <w:sz w:val="20"/>
              </w:rPr>
              <w:t>队长在作品管理模块提交参赛作品，上传海报设计文件</w:t>
            </w:r>
          </w:p>
        </w:tc>
      </w:tr>
      <w:tr w14:paraId="6854057F">
        <w:trPr>
          <w:jc w:val="center"/>
        </w:trPr>
        <w:tc>
          <w:tcPr>
            <w:tcW w:w="2880" w:type="dxa"/>
          </w:tcPr>
          <w:p w14:paraId="6B8BB2D1">
            <w:r>
              <w:rPr>
                <w:sz w:val="20"/>
              </w:rPr>
              <w:t>70</w:t>
            </w:r>
          </w:p>
        </w:tc>
        <w:tc>
          <w:tcPr>
            <w:tcW w:w="2880" w:type="dxa"/>
          </w:tcPr>
          <w:p w14:paraId="1287ED95">
            <w:r>
              <w:rPr>
                <w:sz w:val="20"/>
              </w:rPr>
              <w:t>评委</w:t>
            </w:r>
          </w:p>
        </w:tc>
        <w:tc>
          <w:tcPr>
            <w:tcW w:w="2880" w:type="dxa"/>
          </w:tcPr>
          <w:p w14:paraId="739BD81B">
            <w:r>
              <w:rPr>
                <w:sz w:val="20"/>
              </w:rPr>
              <w:t>评委查看分配到的参赛作品，对作品进行评分（0-100分）并添加评语</w:t>
            </w:r>
          </w:p>
        </w:tc>
      </w:tr>
      <w:tr w14:paraId="1AC48CCD">
        <w:trPr>
          <w:jc w:val="center"/>
        </w:trPr>
        <w:tc>
          <w:tcPr>
            <w:tcW w:w="2880" w:type="dxa"/>
          </w:tcPr>
          <w:p w14:paraId="56383ACC">
            <w:r>
              <w:rPr>
                <w:sz w:val="20"/>
              </w:rPr>
              <w:t>80</w:t>
            </w:r>
          </w:p>
        </w:tc>
        <w:tc>
          <w:tcPr>
            <w:tcW w:w="2880" w:type="dxa"/>
          </w:tcPr>
          <w:p w14:paraId="6F57CFC7">
            <w:r>
              <w:rPr>
                <w:sz w:val="20"/>
              </w:rPr>
              <w:t>管理员</w:t>
            </w:r>
          </w:p>
        </w:tc>
        <w:tc>
          <w:tcPr>
            <w:tcW w:w="2880" w:type="dxa"/>
          </w:tcPr>
          <w:p w14:paraId="6B27F299">
            <w:r>
              <w:rPr>
                <w:sz w:val="20"/>
              </w:rPr>
              <w:t>管理员根据评分结果设置获奖等级（一等奖、二等奖、三等奖），系统自动生成电子奖状，发布获奖公告</w:t>
            </w:r>
          </w:p>
        </w:tc>
      </w:tr>
    </w:tbl>
    <w:p w14:paraId="652F7E22"/>
    <w:p w14:paraId="17DE81F0">
      <w:pPr>
        <w:pStyle w:val="4"/>
      </w:pPr>
      <w:r>
        <w:t>1.3 用例分析</w:t>
      </w:r>
    </w:p>
    <w:p w14:paraId="57C65FDA">
      <w:r>
        <w:rPr>
          <w:b w:val="0"/>
        </w:rPr>
        <w:t>根据业务流程分析，将系统角色划分为四类：管理员、评委、队长、队员。下面分别给出各角色的用例分析。</w:t>
      </w:r>
    </w:p>
    <w:p w14:paraId="790C8062">
      <w:r>
        <w:rPr>
          <w:b w:val="0"/>
          <w:sz w:val="20"/>
        </w:rPr>
        <w:t>管理员用例包括：发布竞赛、管理竞赛子类、修改竞赛信息、关闭竞赛、设置获奖等级、生成奖状、发布新闻公告、编辑删除新闻、查看统计数据</w:t>
      </w:r>
    </w:p>
    <w:p w14:paraId="7EFE6F38"/>
    <w:p w14:paraId="2B284876">
      <w:r>
        <w:rPr>
          <w:b w:val="0"/>
          <w:sz w:val="20"/>
        </w:rPr>
        <w:t>评委用例包括：查看参赛作品列表、浏览作品详情和文件、对作品评分（0-100分）、添加评语</w:t>
      </w:r>
    </w:p>
    <w:p w14:paraId="4F598329"/>
    <w:p w14:paraId="37DE693B">
      <w:r>
        <w:rPr>
          <w:b w:val="0"/>
          <w:sz w:val="20"/>
        </w:rPr>
        <w:t>队长用例包括：创建队伍、编辑队伍信息、邀请队员、移除队员、报名参赛、提交作品、查看获奖和奖状。队员用例包括：接受/拒绝邀请、查看作品、点赞作品、分享作品</w:t>
      </w:r>
    </w:p>
    <w:p w14:paraId="40340532"/>
    <w:p w14:paraId="6D126740">
      <w:pPr>
        <w:pStyle w:val="3"/>
      </w:pPr>
      <w:r>
        <w:t>第2章 系统设计</w:t>
      </w:r>
    </w:p>
    <w:p w14:paraId="7BD61D4B">
      <w:pPr>
        <w:pStyle w:val="4"/>
      </w:pPr>
      <w:r>
        <w:t>2.1 功能模块设计</w:t>
      </w:r>
    </w:p>
    <w:p w14:paraId="40696E65">
      <w:r>
        <w:rPr>
          <w:b w:val="0"/>
        </w:rPr>
        <w:t>根据需求分析，将系统功能划分为四大模块组：基本功能、参赛流程、管理后台、互动功能。</w:t>
      </w:r>
    </w:p>
    <w:p w14:paraId="30406675"/>
    <w:p w14:paraId="5886BE54"/>
    <w:p w14:paraId="376ABD97">
      <w:r>
        <w:rPr>
          <w:b/>
        </w:rPr>
        <w:t>表2-1 功能模块说明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90B5E19">
        <w:trPr>
          <w:jc w:val="center"/>
        </w:trPr>
        <w:tc>
          <w:tcPr>
            <w:tcW w:w="2880" w:type="dxa"/>
            <w:shd w:val="clear" w:color="auto" w:fill="D9E2F3"/>
          </w:tcPr>
          <w:p w14:paraId="353BE6E9">
            <w:pPr>
              <w:jc w:val="center"/>
            </w:pPr>
            <w:r>
              <w:rPr>
                <w:b/>
                <w:sz w:val="20"/>
              </w:rPr>
              <w:t>模块组</w:t>
            </w:r>
          </w:p>
        </w:tc>
        <w:tc>
          <w:tcPr>
            <w:tcW w:w="2880" w:type="dxa"/>
            <w:shd w:val="clear" w:color="auto" w:fill="D9E2F3"/>
          </w:tcPr>
          <w:p w14:paraId="7BEA744A">
            <w:pPr>
              <w:jc w:val="center"/>
            </w:pPr>
            <w:r>
              <w:rPr>
                <w:b/>
                <w:sz w:val="20"/>
              </w:rPr>
              <w:t>功能</w:t>
            </w:r>
          </w:p>
        </w:tc>
        <w:tc>
          <w:tcPr>
            <w:tcW w:w="2880" w:type="dxa"/>
            <w:shd w:val="clear" w:color="auto" w:fill="D9E2F3"/>
          </w:tcPr>
          <w:p w14:paraId="0126EE0C">
            <w:pPr>
              <w:jc w:val="center"/>
            </w:pPr>
            <w:r>
              <w:rPr>
                <w:b/>
                <w:sz w:val="20"/>
              </w:rPr>
              <w:t>功能描述</w:t>
            </w:r>
          </w:p>
        </w:tc>
      </w:tr>
      <w:tr w14:paraId="075D47E9">
        <w:trPr>
          <w:jc w:val="center"/>
        </w:trPr>
        <w:tc>
          <w:tcPr>
            <w:tcW w:w="2880" w:type="dxa"/>
          </w:tcPr>
          <w:p w14:paraId="44A92BEB">
            <w:r>
              <w:rPr>
                <w:sz w:val="20"/>
              </w:rPr>
              <w:t>基本功能</w:t>
            </w:r>
          </w:p>
        </w:tc>
        <w:tc>
          <w:tcPr>
            <w:tcW w:w="2880" w:type="dxa"/>
          </w:tcPr>
          <w:p w14:paraId="2BA00030">
            <w:r>
              <w:rPr>
                <w:sz w:val="20"/>
              </w:rPr>
              <w:t>用户注册</w:t>
            </w:r>
          </w:p>
        </w:tc>
        <w:tc>
          <w:tcPr>
            <w:tcW w:w="2880" w:type="dxa"/>
          </w:tcPr>
          <w:p w14:paraId="30445AD2">
            <w:r>
              <w:rPr>
                <w:sz w:val="20"/>
              </w:rPr>
              <w:t>所有人可以注册账号，填写用户名、密码、真实姓名、邮箱等信息</w:t>
            </w:r>
          </w:p>
        </w:tc>
      </w:tr>
      <w:tr w14:paraId="50972D63">
        <w:trPr>
          <w:jc w:val="center"/>
        </w:trPr>
        <w:tc>
          <w:tcPr>
            <w:tcW w:w="2880" w:type="dxa"/>
          </w:tcPr>
          <w:p w14:paraId="5D46A7DA">
            <w:r>
              <w:rPr>
                <w:sz w:val="20"/>
              </w:rPr>
              <w:t>基本功能</w:t>
            </w:r>
          </w:p>
        </w:tc>
        <w:tc>
          <w:tcPr>
            <w:tcW w:w="2880" w:type="dxa"/>
          </w:tcPr>
          <w:p w14:paraId="7D4A2D11">
            <w:r>
              <w:rPr>
                <w:sz w:val="20"/>
              </w:rPr>
              <w:t>用户登录/注销</w:t>
            </w:r>
          </w:p>
        </w:tc>
        <w:tc>
          <w:tcPr>
            <w:tcW w:w="2880" w:type="dxa"/>
          </w:tcPr>
          <w:p w14:paraId="3AB26A54">
            <w:r>
              <w:rPr>
                <w:sz w:val="20"/>
              </w:rPr>
              <w:t>已注册用户登录系统，使用完毕后可安全退出</w:t>
            </w:r>
          </w:p>
        </w:tc>
      </w:tr>
      <w:tr w14:paraId="07631FBB">
        <w:trPr>
          <w:jc w:val="center"/>
        </w:trPr>
        <w:tc>
          <w:tcPr>
            <w:tcW w:w="2880" w:type="dxa"/>
          </w:tcPr>
          <w:p w14:paraId="768E6647">
            <w:r>
              <w:rPr>
                <w:sz w:val="20"/>
              </w:rPr>
              <w:t>基本功能</w:t>
            </w:r>
          </w:p>
        </w:tc>
        <w:tc>
          <w:tcPr>
            <w:tcW w:w="2880" w:type="dxa"/>
          </w:tcPr>
          <w:p w14:paraId="1B6ED4BA">
            <w:r>
              <w:rPr>
                <w:sz w:val="20"/>
              </w:rPr>
              <w:t>个人信息管理</w:t>
            </w:r>
          </w:p>
        </w:tc>
        <w:tc>
          <w:tcPr>
            <w:tcW w:w="2880" w:type="dxa"/>
          </w:tcPr>
          <w:p w14:paraId="7B1D575E">
            <w:r>
              <w:rPr>
                <w:sz w:val="20"/>
              </w:rPr>
              <w:t>用户查看和修改个人资料、修改密码</w:t>
            </w:r>
          </w:p>
        </w:tc>
      </w:tr>
      <w:tr w14:paraId="198F0EF1">
        <w:trPr>
          <w:jc w:val="center"/>
        </w:trPr>
        <w:tc>
          <w:tcPr>
            <w:tcW w:w="2880" w:type="dxa"/>
          </w:tcPr>
          <w:p w14:paraId="17693B8E">
            <w:r>
              <w:rPr>
                <w:sz w:val="20"/>
              </w:rPr>
              <w:t>基本功能</w:t>
            </w:r>
          </w:p>
        </w:tc>
        <w:tc>
          <w:tcPr>
            <w:tcW w:w="2880" w:type="dxa"/>
          </w:tcPr>
          <w:p w14:paraId="7B2CF597">
            <w:r>
              <w:rPr>
                <w:sz w:val="20"/>
              </w:rPr>
              <w:t>首页展示</w:t>
            </w:r>
          </w:p>
        </w:tc>
        <w:tc>
          <w:tcPr>
            <w:tcW w:w="2880" w:type="dxa"/>
          </w:tcPr>
          <w:p w14:paraId="30682274">
            <w:r>
              <w:rPr>
                <w:sz w:val="20"/>
              </w:rPr>
              <w:t>展示最新竞赛、新闻公告，根据角色显示不同功能入口</w:t>
            </w:r>
          </w:p>
        </w:tc>
      </w:tr>
      <w:tr w14:paraId="5FB2EFE8">
        <w:trPr>
          <w:jc w:val="center"/>
        </w:trPr>
        <w:tc>
          <w:tcPr>
            <w:tcW w:w="2880" w:type="dxa"/>
          </w:tcPr>
          <w:p w14:paraId="4B57E026">
            <w:r>
              <w:rPr>
                <w:sz w:val="20"/>
              </w:rPr>
              <w:t>参赛流程</w:t>
            </w:r>
          </w:p>
        </w:tc>
        <w:tc>
          <w:tcPr>
            <w:tcW w:w="2880" w:type="dxa"/>
          </w:tcPr>
          <w:p w14:paraId="6DFCD3CB">
            <w:r>
              <w:rPr>
                <w:sz w:val="20"/>
              </w:rPr>
              <w:t>竞赛浏览</w:t>
            </w:r>
          </w:p>
        </w:tc>
        <w:tc>
          <w:tcPr>
            <w:tcW w:w="2880" w:type="dxa"/>
          </w:tcPr>
          <w:p w14:paraId="135D5C50">
            <w:r>
              <w:rPr>
                <w:sz w:val="20"/>
              </w:rPr>
              <w:t>查看所有竞赛列表和详情（年度、主题、截止日期等）</w:t>
            </w:r>
          </w:p>
        </w:tc>
      </w:tr>
      <w:tr w14:paraId="0828DC55">
        <w:trPr>
          <w:jc w:val="center"/>
        </w:trPr>
        <w:tc>
          <w:tcPr>
            <w:tcW w:w="2880" w:type="dxa"/>
          </w:tcPr>
          <w:p w14:paraId="6A3657BA">
            <w:r>
              <w:rPr>
                <w:sz w:val="20"/>
              </w:rPr>
              <w:t>参赛流程</w:t>
            </w:r>
          </w:p>
        </w:tc>
        <w:tc>
          <w:tcPr>
            <w:tcW w:w="2880" w:type="dxa"/>
          </w:tcPr>
          <w:p w14:paraId="234539E3">
            <w:r>
              <w:rPr>
                <w:sz w:val="20"/>
              </w:rPr>
              <w:t>队伍创建与管理</w:t>
            </w:r>
          </w:p>
        </w:tc>
        <w:tc>
          <w:tcPr>
            <w:tcW w:w="2880" w:type="dxa"/>
          </w:tcPr>
          <w:p w14:paraId="6BF17B59">
            <w:r>
              <w:rPr>
                <w:sz w:val="20"/>
              </w:rPr>
              <w:t>队长创建队伍，选择竞赛和子类，编辑队伍信息</w:t>
            </w:r>
          </w:p>
        </w:tc>
      </w:tr>
      <w:tr w14:paraId="6506B8BC">
        <w:trPr>
          <w:jc w:val="center"/>
        </w:trPr>
        <w:tc>
          <w:tcPr>
            <w:tcW w:w="2880" w:type="dxa"/>
          </w:tcPr>
          <w:p w14:paraId="6D272BCD">
            <w:r>
              <w:rPr>
                <w:sz w:val="20"/>
              </w:rPr>
              <w:t>参赛流程</w:t>
            </w:r>
          </w:p>
        </w:tc>
        <w:tc>
          <w:tcPr>
            <w:tcW w:w="2880" w:type="dxa"/>
          </w:tcPr>
          <w:p w14:paraId="2DDDBE8C">
            <w:r>
              <w:rPr>
                <w:sz w:val="20"/>
              </w:rPr>
              <w:t>邀请队员</w:t>
            </w:r>
          </w:p>
        </w:tc>
        <w:tc>
          <w:tcPr>
            <w:tcW w:w="2880" w:type="dxa"/>
          </w:tcPr>
          <w:p w14:paraId="61365286">
            <w:r>
              <w:rPr>
                <w:sz w:val="20"/>
              </w:rPr>
              <w:t>队长搜索用户并发送入队邀请，队员查看邀请并接受/拒绝</w:t>
            </w:r>
          </w:p>
        </w:tc>
      </w:tr>
      <w:tr w14:paraId="73586A08">
        <w:trPr>
          <w:jc w:val="center"/>
        </w:trPr>
        <w:tc>
          <w:tcPr>
            <w:tcW w:w="2880" w:type="dxa"/>
          </w:tcPr>
          <w:p w14:paraId="7516A4D2">
            <w:r>
              <w:rPr>
                <w:sz w:val="20"/>
              </w:rPr>
              <w:t>参赛流程</w:t>
            </w:r>
          </w:p>
        </w:tc>
        <w:tc>
          <w:tcPr>
            <w:tcW w:w="2880" w:type="dxa"/>
          </w:tcPr>
          <w:p w14:paraId="73937BF1">
            <w:r>
              <w:rPr>
                <w:sz w:val="20"/>
              </w:rPr>
              <w:t>报名参赛</w:t>
            </w:r>
          </w:p>
        </w:tc>
        <w:tc>
          <w:tcPr>
            <w:tcW w:w="2880" w:type="dxa"/>
          </w:tcPr>
          <w:p w14:paraId="750D356A">
            <w:r>
              <w:rPr>
                <w:sz w:val="20"/>
              </w:rPr>
              <w:t>队长确认队伍组建完成后，点击报名，队伍状态变更</w:t>
            </w:r>
          </w:p>
        </w:tc>
      </w:tr>
      <w:tr w14:paraId="472354D7">
        <w:trPr>
          <w:jc w:val="center"/>
        </w:trPr>
        <w:tc>
          <w:tcPr>
            <w:tcW w:w="2880" w:type="dxa"/>
          </w:tcPr>
          <w:p w14:paraId="08A610C1">
            <w:r>
              <w:rPr>
                <w:sz w:val="20"/>
              </w:rPr>
              <w:t>参赛流程</w:t>
            </w:r>
          </w:p>
        </w:tc>
        <w:tc>
          <w:tcPr>
            <w:tcW w:w="2880" w:type="dxa"/>
          </w:tcPr>
          <w:p w14:paraId="7A777510">
            <w:r>
              <w:rPr>
                <w:sz w:val="20"/>
              </w:rPr>
              <w:t>作品提交</w:t>
            </w:r>
          </w:p>
        </w:tc>
        <w:tc>
          <w:tcPr>
            <w:tcW w:w="2880" w:type="dxa"/>
          </w:tcPr>
          <w:p w14:paraId="5BD96C1A">
            <w:r>
              <w:rPr>
                <w:sz w:val="20"/>
              </w:rPr>
              <w:t>队长提交参赛作品，支持文件上传（≤10MB），可修改和删除</w:t>
            </w:r>
          </w:p>
        </w:tc>
      </w:tr>
      <w:tr w14:paraId="51131B55">
        <w:trPr>
          <w:jc w:val="center"/>
        </w:trPr>
        <w:tc>
          <w:tcPr>
            <w:tcW w:w="2880" w:type="dxa"/>
          </w:tcPr>
          <w:p w14:paraId="019E12AF">
            <w:r>
              <w:rPr>
                <w:sz w:val="20"/>
              </w:rPr>
              <w:t>管理后台</w:t>
            </w:r>
          </w:p>
        </w:tc>
        <w:tc>
          <w:tcPr>
            <w:tcW w:w="2880" w:type="dxa"/>
          </w:tcPr>
          <w:p w14:paraId="70C9B523">
            <w:r>
              <w:rPr>
                <w:sz w:val="20"/>
              </w:rPr>
              <w:t>竞赛管理</w:t>
            </w:r>
          </w:p>
        </w:tc>
        <w:tc>
          <w:tcPr>
            <w:tcW w:w="2880" w:type="dxa"/>
          </w:tcPr>
          <w:p w14:paraId="53154DC2">
            <w:r>
              <w:rPr>
                <w:sz w:val="20"/>
              </w:rPr>
              <w:t>管理员发布/修改/关闭竞赛，设置竞赛子类</w:t>
            </w:r>
          </w:p>
        </w:tc>
      </w:tr>
      <w:tr w14:paraId="53C9FDCE">
        <w:trPr>
          <w:jc w:val="center"/>
        </w:trPr>
        <w:tc>
          <w:tcPr>
            <w:tcW w:w="2880" w:type="dxa"/>
          </w:tcPr>
          <w:p w14:paraId="1C538F75">
            <w:r>
              <w:rPr>
                <w:sz w:val="20"/>
              </w:rPr>
              <w:t>管理后台</w:t>
            </w:r>
          </w:p>
        </w:tc>
        <w:tc>
          <w:tcPr>
            <w:tcW w:w="2880" w:type="dxa"/>
          </w:tcPr>
          <w:p w14:paraId="62A18C6B">
            <w:r>
              <w:rPr>
                <w:sz w:val="20"/>
              </w:rPr>
              <w:t>新闻管理</w:t>
            </w:r>
          </w:p>
        </w:tc>
        <w:tc>
          <w:tcPr>
            <w:tcW w:w="2880" w:type="dxa"/>
          </w:tcPr>
          <w:p w14:paraId="00990ED7">
            <w:r>
              <w:rPr>
                <w:sz w:val="20"/>
              </w:rPr>
              <w:t>管理员发布/编辑/删除新闻公告</w:t>
            </w:r>
          </w:p>
        </w:tc>
      </w:tr>
      <w:tr w14:paraId="6C7CA33E">
        <w:trPr>
          <w:jc w:val="center"/>
        </w:trPr>
        <w:tc>
          <w:tcPr>
            <w:tcW w:w="2880" w:type="dxa"/>
          </w:tcPr>
          <w:p w14:paraId="203A01B4">
            <w:r>
              <w:rPr>
                <w:sz w:val="20"/>
              </w:rPr>
              <w:t>管理后台</w:t>
            </w:r>
          </w:p>
        </w:tc>
        <w:tc>
          <w:tcPr>
            <w:tcW w:w="2880" w:type="dxa"/>
          </w:tcPr>
          <w:p w14:paraId="3033A677">
            <w:r>
              <w:rPr>
                <w:sz w:val="20"/>
              </w:rPr>
              <w:t>评分管理</w:t>
            </w:r>
          </w:p>
        </w:tc>
        <w:tc>
          <w:tcPr>
            <w:tcW w:w="2880" w:type="dxa"/>
          </w:tcPr>
          <w:p w14:paraId="478F7ED8">
            <w:r>
              <w:rPr>
                <w:sz w:val="20"/>
              </w:rPr>
              <w:t>评委查看作品并评分（0-100分），添加评语</w:t>
            </w:r>
          </w:p>
        </w:tc>
      </w:tr>
      <w:tr w14:paraId="1B0B716A">
        <w:trPr>
          <w:jc w:val="center"/>
        </w:trPr>
        <w:tc>
          <w:tcPr>
            <w:tcW w:w="2880" w:type="dxa"/>
          </w:tcPr>
          <w:p w14:paraId="118DA06F">
            <w:r>
              <w:rPr>
                <w:sz w:val="20"/>
              </w:rPr>
              <w:t>管理后台</w:t>
            </w:r>
          </w:p>
        </w:tc>
        <w:tc>
          <w:tcPr>
            <w:tcW w:w="2880" w:type="dxa"/>
          </w:tcPr>
          <w:p w14:paraId="042C0719">
            <w:r>
              <w:rPr>
                <w:sz w:val="20"/>
              </w:rPr>
              <w:t>获奖管理</w:t>
            </w:r>
          </w:p>
        </w:tc>
        <w:tc>
          <w:tcPr>
            <w:tcW w:w="2880" w:type="dxa"/>
          </w:tcPr>
          <w:p w14:paraId="40AA59DE">
            <w:r>
              <w:rPr>
                <w:sz w:val="20"/>
              </w:rPr>
              <w:t>管理员设置获奖等级，系统生成电子奖状</w:t>
            </w:r>
          </w:p>
        </w:tc>
      </w:tr>
      <w:tr w14:paraId="4EE773C6">
        <w:trPr>
          <w:jc w:val="center"/>
        </w:trPr>
        <w:tc>
          <w:tcPr>
            <w:tcW w:w="2880" w:type="dxa"/>
          </w:tcPr>
          <w:p w14:paraId="059062A9">
            <w:r>
              <w:rPr>
                <w:sz w:val="20"/>
              </w:rPr>
              <w:t>互动功能</w:t>
            </w:r>
          </w:p>
        </w:tc>
        <w:tc>
          <w:tcPr>
            <w:tcW w:w="2880" w:type="dxa"/>
          </w:tcPr>
          <w:p w14:paraId="37E7F073">
            <w:r>
              <w:rPr>
                <w:sz w:val="20"/>
              </w:rPr>
              <w:t>作品展示</w:t>
            </w:r>
          </w:p>
        </w:tc>
        <w:tc>
          <w:tcPr>
            <w:tcW w:w="2880" w:type="dxa"/>
          </w:tcPr>
          <w:p w14:paraId="3D3A7DAF">
            <w:r>
              <w:rPr>
                <w:sz w:val="20"/>
              </w:rPr>
              <w:t>展示所有参赛作品，支持详情查看</w:t>
            </w:r>
          </w:p>
        </w:tc>
      </w:tr>
      <w:tr w14:paraId="520B254B">
        <w:trPr>
          <w:jc w:val="center"/>
        </w:trPr>
        <w:tc>
          <w:tcPr>
            <w:tcW w:w="2880" w:type="dxa"/>
          </w:tcPr>
          <w:p w14:paraId="5975567A">
            <w:r>
              <w:rPr>
                <w:sz w:val="20"/>
              </w:rPr>
              <w:t>互动功能</w:t>
            </w:r>
          </w:p>
        </w:tc>
        <w:tc>
          <w:tcPr>
            <w:tcW w:w="2880" w:type="dxa"/>
          </w:tcPr>
          <w:p w14:paraId="64A695E3">
            <w:r>
              <w:rPr>
                <w:sz w:val="20"/>
              </w:rPr>
              <w:t>点赞</w:t>
            </w:r>
          </w:p>
        </w:tc>
        <w:tc>
          <w:tcPr>
            <w:tcW w:w="2880" w:type="dxa"/>
          </w:tcPr>
          <w:p w14:paraId="3A10EF7C">
            <w:r>
              <w:rPr>
                <w:sz w:val="20"/>
              </w:rPr>
              <w:t>用户对喜欢的作品点赞</w:t>
            </w:r>
          </w:p>
        </w:tc>
      </w:tr>
      <w:tr w14:paraId="23753EB8">
        <w:trPr>
          <w:jc w:val="center"/>
        </w:trPr>
        <w:tc>
          <w:tcPr>
            <w:tcW w:w="2880" w:type="dxa"/>
          </w:tcPr>
          <w:p w14:paraId="08E3E3DF">
            <w:r>
              <w:rPr>
                <w:sz w:val="20"/>
              </w:rPr>
              <w:t>互动功能</w:t>
            </w:r>
          </w:p>
        </w:tc>
        <w:tc>
          <w:tcPr>
            <w:tcW w:w="2880" w:type="dxa"/>
          </w:tcPr>
          <w:p w14:paraId="3290E75E">
            <w:r>
              <w:rPr>
                <w:sz w:val="20"/>
              </w:rPr>
              <w:t>分享</w:t>
            </w:r>
          </w:p>
        </w:tc>
        <w:tc>
          <w:tcPr>
            <w:tcW w:w="2880" w:type="dxa"/>
          </w:tcPr>
          <w:p w14:paraId="75CF2B7E">
            <w:r>
              <w:rPr>
                <w:sz w:val="20"/>
              </w:rPr>
              <w:t>用户分享优秀作品</w:t>
            </w:r>
          </w:p>
        </w:tc>
      </w:tr>
    </w:tbl>
    <w:p w14:paraId="3EE3F707"/>
    <w:p w14:paraId="0E5628E6">
      <w:pPr>
        <w:pStyle w:val="4"/>
      </w:pPr>
      <w:r>
        <w:t>2.2 MVC开发模式</w:t>
      </w:r>
    </w:p>
    <w:p w14:paraId="396A9EE5">
      <w:r>
        <w:rPr>
          <w:b w:val="0"/>
        </w:rPr>
        <w:t>本系统采用经典的MVC（Model-View-Controller）设计模式进行开发。MVC将应用程序分为三个核心组件：模型（Model）、视图（View）和控制器（Controller），实现业务逻辑与界面展示的分离。</w:t>
      </w:r>
    </w:p>
    <w:p w14:paraId="6C3AFC7A"/>
    <w:p w14:paraId="7CD18FCC">
      <w:r>
        <w:rPr>
          <w:b w:val="0"/>
        </w:rPr>
        <w:t>Model（模型层）：负责业务数据处理和数据库交互。在本系统中，Model层包含：实体类（com.poster.model包，共17个）、数据访问接口与实现（com.poster.dao包，17个接口+17个实现类）、业务逻辑接口与实现（com.poster.service包，8个接口+8个实现类）、工具类（com.poster.util包，DBUtil和PasswordUtil）。</w:t>
      </w:r>
    </w:p>
    <w:p w14:paraId="7A12D1EA"/>
    <w:p w14:paraId="4F03BE40">
      <w:r>
        <w:rPr>
          <w:b w:val="0"/>
        </w:rPr>
        <w:t>View（视图层）：负责用户界面展示。采用JSP技术（18个JSP页面），结合Bootstrap 5前端框架和Font Awesome图标库，实现响应式布局和现代化UI设计。页面按功能分为竞赛管理、队伍管理、新闻管理、用户认证等模块。</w:t>
      </w:r>
    </w:p>
    <w:p w14:paraId="5CDD032D"/>
    <w:p w14:paraId="27A1BFB5">
      <w:r>
        <w:rPr>
          <w:b w:val="0"/>
        </w:rPr>
        <w:t>Controller（控制器层）：负责接收用户请求，调用业务模型处理，并将结果转发给视图。系统包含14个Servlet控制器，使用@WebServlet注解进行URL映射，通过request.getParameter获取请求参数，request.setAttribute传递数据到JSP页面。</w:t>
      </w:r>
    </w:p>
    <w:p w14:paraId="0CE8EAF1"/>
    <w:p w14:paraId="43D63C10">
      <w:pPr>
        <w:jc w:val="center"/>
      </w:pPr>
      <w:bookmarkStart w:id="0" w:name="_GoBack"/>
      <w:bookmarkEnd w:id="0"/>
      <w:r>
        <w:rPr>
          <w:b w:val="0"/>
          <w:sz w:val="20"/>
        </w:rPr>
        <w:t>浏览器 → Servlet(Controller) → Service → DAO → MySQL</w:t>
      </w:r>
    </w:p>
    <w:p w14:paraId="63E63088">
      <w:pPr>
        <w:jc w:val="center"/>
      </w:pPr>
      <w:r>
        <w:rPr>
          <w:b w:val="0"/>
          <w:sz w:val="20"/>
        </w:rPr>
        <w:t xml:space="preserve">                ↓</w:t>
      </w:r>
    </w:p>
    <w:p w14:paraId="0FFF30C9">
      <w:pPr>
        <w:jc w:val="center"/>
      </w:pPr>
      <w:r>
        <w:rPr>
          <w:b w:val="0"/>
          <w:sz w:val="20"/>
        </w:rPr>
        <w:t xml:space="preserve">           JSP(View) → 浏览器</w:t>
      </w:r>
    </w:p>
    <w:p w14:paraId="05035614"/>
    <w:p w14:paraId="438843B2">
      <w:r>
        <w:rPr>
          <w:b w:val="0"/>
        </w:rPr>
        <w:t>MVC模式的优点：耦合性低（视图与模型分离，修改界面不影响业务逻辑）、重用性高（同一模型可被多个视图共享）、可维护性强（各层职责明确，便于后期维护和功能扩展）。</w:t>
      </w:r>
    </w:p>
    <w:p w14:paraId="67180C4A">
      <w:r>
        <w:br w:type="page"/>
      </w:r>
    </w:p>
    <w:p w14:paraId="1752A36D">
      <w:pPr>
        <w:pStyle w:val="3"/>
      </w:pPr>
      <w:r>
        <w:t>第3章 数据库设计</w:t>
      </w:r>
    </w:p>
    <w:p w14:paraId="134257F4">
      <w:pPr>
        <w:pStyle w:val="4"/>
      </w:pPr>
      <w:r>
        <w:t>3.1 概念模型（ER图）</w:t>
      </w:r>
    </w:p>
    <w:p w14:paraId="1749FE4D">
      <w:r>
        <w:rPr>
          <w:b w:val="0"/>
        </w:rPr>
        <w:t>根据需求分析和系统设计，得到系统核心实体及关系：</w:t>
      </w:r>
    </w:p>
    <w:p w14:paraId="6210683A"/>
    <w:p w14:paraId="425B9F01">
      <w:r>
        <w:rPr>
          <w:b/>
        </w:rPr>
        <w:t>系统包含17个实体，分为6个模块组：</w:t>
      </w:r>
    </w:p>
    <w:p w14:paraId="2BBF5606">
      <w:r>
        <w:rPr>
          <w:b w:val="0"/>
        </w:rPr>
        <w:t>• 用户模块（3个实体）：User（用户）、Role（角色）、UserRole（用户角色关联），多对多关系</w:t>
      </w:r>
    </w:p>
    <w:p w14:paraId="3F5D99B8">
      <w:r>
        <w:rPr>
          <w:b w:val="0"/>
        </w:rPr>
        <w:t>• 竞赛模块（2个实体）：Competition（竞赛）、CompetitionCategory（竞赛子类），一对多关系（一个竞赛有多个子类）</w:t>
      </w:r>
    </w:p>
    <w:p w14:paraId="2740C290">
      <w:r>
        <w:rPr>
          <w:b w:val="0"/>
        </w:rPr>
        <w:t>• 队伍模块（3个实体）：Team（队伍）、TeamMember（队伍成员）、Invitation（邀请记录）</w:t>
      </w:r>
    </w:p>
    <w:p w14:paraId="26E66DBA">
      <w:r>
        <w:rPr>
          <w:b w:val="0"/>
        </w:rPr>
        <w:t xml:space="preserve">  - Team与User通过leader_id关联（多对一：一个用户可创建多个队伍，一个队伍只有一个队长）</w:t>
      </w:r>
    </w:p>
    <w:p w14:paraId="0112BDFE">
      <w:r>
        <w:rPr>
          <w:b w:val="0"/>
        </w:rPr>
        <w:t xml:space="preserve">  - TeamMember关联Team和User（多对多：一个用户可加入多个队伍，一个队伍有多个成员）</w:t>
      </w:r>
    </w:p>
    <w:p w14:paraId="4355373D">
      <w:r>
        <w:rPr>
          <w:b w:val="0"/>
        </w:rPr>
        <w:t>• 作品模块（2个实体）：Work（作品）、WorkFile（作品文件），一对多关系</w:t>
      </w:r>
    </w:p>
    <w:p w14:paraId="3DE101A5">
      <w:r>
        <w:rPr>
          <w:b w:val="0"/>
        </w:rPr>
        <w:t>• 评分与获奖模块（4个实体）：Score（评分）、Comment（评语）、Award（获奖）、Certificate（奖状）</w:t>
      </w:r>
    </w:p>
    <w:p w14:paraId="038FEEF7">
      <w:r>
        <w:rPr>
          <w:b w:val="0"/>
        </w:rPr>
        <w:t>• 互动与新闻模块（3个实体）：News（新闻）、WorkLike（点赞）、WorkShare（分享）</w:t>
      </w:r>
    </w:p>
    <w:p w14:paraId="69A30FDC"/>
    <w:p w14:paraId="66F90CF7">
      <w:pPr>
        <w:jc w:val="center"/>
      </w:pPr>
      <w:r>
        <w:rPr>
          <w:b/>
        </w:rPr>
        <w:drawing>
          <wp:inline distT="0" distB="0" distL="114300" distR="114300">
            <wp:extent cx="5484495" cy="5145405"/>
            <wp:effectExtent l="0" t="0" r="1905" b="10795"/>
            <wp:docPr id="1" name="图片 1" descr="9398876ac52f2720112724a76b1eff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9398876ac52f2720112724a76b1eff3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514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>【图3-1 ER图】</w:t>
      </w:r>
    </w:p>
    <w:p w14:paraId="041DA383">
      <w:pPr>
        <w:jc w:val="center"/>
      </w:pPr>
      <w:r>
        <w:rPr>
          <w:b w:val="0"/>
          <w:sz w:val="20"/>
        </w:rPr>
        <w:t>（详见附件：9398876ac52f2720112724a76b1eff35.png）</w:t>
      </w:r>
    </w:p>
    <w:p w14:paraId="1BDA654F">
      <w:pPr>
        <w:pStyle w:val="4"/>
      </w:pPr>
      <w:r>
        <w:t>3.2 关系模型（17张表详细设计）</w:t>
      </w:r>
    </w:p>
    <w:p w14:paraId="349F762E">
      <w:r>
        <w:rPr>
          <w:b w:val="0"/>
        </w:rPr>
        <w:t>本系统共设计17张数据表，分为6个功能模块。每张表包含完整的字段定义、数据类型、约束条件及说明。</w:t>
      </w:r>
    </w:p>
    <w:p w14:paraId="746E27B5">
      <w:pPr>
        <w:pStyle w:val="5"/>
      </w:pPr>
      <w:r>
        <w:t>3.2.1 用户相关表（3张）</w:t>
      </w:r>
    </w:p>
    <w:p w14:paraId="42BD74FA">
      <w:r>
        <w:rPr>
          <w:b/>
        </w:rPr>
        <w:t>表3-1 user（用户基本信息表）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267"/>
        <w:gridCol w:w="2160"/>
      </w:tblGrid>
      <w:tr w14:paraId="262A381F">
        <w:trPr>
          <w:jc w:val="center"/>
        </w:trPr>
        <w:tc>
          <w:tcPr>
            <w:tcW w:w="2160" w:type="dxa"/>
            <w:shd w:val="clear" w:color="auto" w:fill="D9E2F3"/>
          </w:tcPr>
          <w:p w14:paraId="6D452C61">
            <w:pPr>
              <w:jc w:val="center"/>
            </w:pPr>
            <w:r>
              <w:rPr>
                <w:b/>
                <w:sz w:val="20"/>
              </w:rPr>
              <w:t>字段名</w:t>
            </w:r>
          </w:p>
        </w:tc>
        <w:tc>
          <w:tcPr>
            <w:tcW w:w="2160" w:type="dxa"/>
            <w:shd w:val="clear" w:color="auto" w:fill="D9E2F3"/>
          </w:tcPr>
          <w:p w14:paraId="2DAA9157"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160" w:type="dxa"/>
            <w:shd w:val="clear" w:color="auto" w:fill="D9E2F3"/>
          </w:tcPr>
          <w:p w14:paraId="1D4ADE16">
            <w:pPr>
              <w:jc w:val="center"/>
            </w:pPr>
            <w:r>
              <w:rPr>
                <w:b/>
                <w:sz w:val="20"/>
              </w:rPr>
              <w:t>约束</w:t>
            </w:r>
          </w:p>
        </w:tc>
        <w:tc>
          <w:tcPr>
            <w:tcW w:w="2160" w:type="dxa"/>
            <w:shd w:val="clear" w:color="auto" w:fill="D9E2F3"/>
          </w:tcPr>
          <w:p w14:paraId="59ED455F"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 w14:paraId="170E3DF1">
        <w:trPr>
          <w:jc w:val="center"/>
        </w:trPr>
        <w:tc>
          <w:tcPr>
            <w:tcW w:w="2160" w:type="dxa"/>
          </w:tcPr>
          <w:p w14:paraId="6281862A">
            <w:r>
              <w:rPr>
                <w:sz w:val="20"/>
              </w:rPr>
              <w:t>user_id</w:t>
            </w:r>
          </w:p>
        </w:tc>
        <w:tc>
          <w:tcPr>
            <w:tcW w:w="2160" w:type="dxa"/>
          </w:tcPr>
          <w:p w14:paraId="6CC239F3">
            <w:r>
              <w:rPr>
                <w:sz w:val="20"/>
              </w:rPr>
              <w:t>INT</w:t>
            </w:r>
          </w:p>
        </w:tc>
        <w:tc>
          <w:tcPr>
            <w:tcW w:w="2160" w:type="dxa"/>
          </w:tcPr>
          <w:p w14:paraId="0FC355C8">
            <w:r>
              <w:rPr>
                <w:sz w:val="20"/>
              </w:rPr>
              <w:t>PK, AUTO_INCREMENT</w:t>
            </w:r>
          </w:p>
        </w:tc>
        <w:tc>
          <w:tcPr>
            <w:tcW w:w="2160" w:type="dxa"/>
          </w:tcPr>
          <w:p w14:paraId="67653C59">
            <w:r>
              <w:rPr>
                <w:sz w:val="20"/>
              </w:rPr>
              <w:t>用户ID</w:t>
            </w:r>
          </w:p>
        </w:tc>
      </w:tr>
      <w:tr w14:paraId="1DFAF1DE">
        <w:trPr>
          <w:jc w:val="center"/>
        </w:trPr>
        <w:tc>
          <w:tcPr>
            <w:tcW w:w="2160" w:type="dxa"/>
          </w:tcPr>
          <w:p w14:paraId="5FE721D4">
            <w:r>
              <w:rPr>
                <w:sz w:val="20"/>
              </w:rPr>
              <w:t>username</w:t>
            </w:r>
          </w:p>
        </w:tc>
        <w:tc>
          <w:tcPr>
            <w:tcW w:w="2160" w:type="dxa"/>
          </w:tcPr>
          <w:p w14:paraId="5CA59204">
            <w:r>
              <w:rPr>
                <w:sz w:val="20"/>
              </w:rPr>
              <w:t>VARCHAR(50)</w:t>
            </w:r>
          </w:p>
        </w:tc>
        <w:tc>
          <w:tcPr>
            <w:tcW w:w="2160" w:type="dxa"/>
          </w:tcPr>
          <w:p w14:paraId="57890D55">
            <w:r>
              <w:rPr>
                <w:sz w:val="20"/>
              </w:rPr>
              <w:t>NOT NULL, UNIQUE</w:t>
            </w:r>
          </w:p>
        </w:tc>
        <w:tc>
          <w:tcPr>
            <w:tcW w:w="2160" w:type="dxa"/>
          </w:tcPr>
          <w:p w14:paraId="098D2158">
            <w:r>
              <w:rPr>
                <w:sz w:val="20"/>
              </w:rPr>
              <w:t>用户名</w:t>
            </w:r>
          </w:p>
        </w:tc>
      </w:tr>
      <w:tr w14:paraId="016EFDC5">
        <w:trPr>
          <w:jc w:val="center"/>
        </w:trPr>
        <w:tc>
          <w:tcPr>
            <w:tcW w:w="2160" w:type="dxa"/>
          </w:tcPr>
          <w:p w14:paraId="1CD25943">
            <w:r>
              <w:rPr>
                <w:sz w:val="20"/>
              </w:rPr>
              <w:t>password</w:t>
            </w:r>
          </w:p>
        </w:tc>
        <w:tc>
          <w:tcPr>
            <w:tcW w:w="2160" w:type="dxa"/>
          </w:tcPr>
          <w:p w14:paraId="380FC62B">
            <w:r>
              <w:rPr>
                <w:sz w:val="20"/>
              </w:rPr>
              <w:t>VARCHAR(100)</w:t>
            </w:r>
          </w:p>
        </w:tc>
        <w:tc>
          <w:tcPr>
            <w:tcW w:w="2160" w:type="dxa"/>
          </w:tcPr>
          <w:p w14:paraId="7B6C1054">
            <w:r>
              <w:rPr>
                <w:sz w:val="20"/>
              </w:rPr>
              <w:t>NOT NULL</w:t>
            </w:r>
          </w:p>
        </w:tc>
        <w:tc>
          <w:tcPr>
            <w:tcW w:w="2160" w:type="dxa"/>
          </w:tcPr>
          <w:p w14:paraId="5AAEC660">
            <w:r>
              <w:rPr>
                <w:sz w:val="20"/>
              </w:rPr>
              <w:t>密码（MD5+盐值加密）</w:t>
            </w:r>
          </w:p>
        </w:tc>
      </w:tr>
      <w:tr w14:paraId="4FED0400">
        <w:trPr>
          <w:jc w:val="center"/>
        </w:trPr>
        <w:tc>
          <w:tcPr>
            <w:tcW w:w="2160" w:type="dxa"/>
          </w:tcPr>
          <w:p w14:paraId="1DB298FF">
            <w:r>
              <w:rPr>
                <w:sz w:val="20"/>
              </w:rPr>
              <w:t>real_name</w:t>
            </w:r>
          </w:p>
        </w:tc>
        <w:tc>
          <w:tcPr>
            <w:tcW w:w="2160" w:type="dxa"/>
          </w:tcPr>
          <w:p w14:paraId="5E8E773A">
            <w:r>
              <w:rPr>
                <w:sz w:val="20"/>
              </w:rPr>
              <w:t>VARCHAR(50)</w:t>
            </w:r>
          </w:p>
        </w:tc>
        <w:tc>
          <w:tcPr>
            <w:tcW w:w="2160" w:type="dxa"/>
          </w:tcPr>
          <w:p w14:paraId="229C6AB0">
            <w:r>
              <w:rPr>
                <w:sz w:val="20"/>
              </w:rPr>
              <w:t>NOT NULL</w:t>
            </w:r>
          </w:p>
        </w:tc>
        <w:tc>
          <w:tcPr>
            <w:tcW w:w="2160" w:type="dxa"/>
          </w:tcPr>
          <w:p w14:paraId="57305808">
            <w:r>
              <w:rPr>
                <w:sz w:val="20"/>
              </w:rPr>
              <w:t>真实姓名</w:t>
            </w:r>
          </w:p>
        </w:tc>
      </w:tr>
      <w:tr w14:paraId="3BC7CD3B">
        <w:trPr>
          <w:jc w:val="center"/>
        </w:trPr>
        <w:tc>
          <w:tcPr>
            <w:tcW w:w="2160" w:type="dxa"/>
          </w:tcPr>
          <w:p w14:paraId="28937DEB">
            <w:r>
              <w:rPr>
                <w:sz w:val="20"/>
              </w:rPr>
              <w:t>email</w:t>
            </w:r>
          </w:p>
        </w:tc>
        <w:tc>
          <w:tcPr>
            <w:tcW w:w="2160" w:type="dxa"/>
          </w:tcPr>
          <w:p w14:paraId="66EC7525">
            <w:r>
              <w:rPr>
                <w:sz w:val="20"/>
              </w:rPr>
              <w:t>VARCHAR(100)</w:t>
            </w:r>
          </w:p>
        </w:tc>
        <w:tc>
          <w:tcPr>
            <w:tcW w:w="2160" w:type="dxa"/>
          </w:tcPr>
          <w:p w14:paraId="38C06045">
            <w:r>
              <w:rPr>
                <w:sz w:val="20"/>
              </w:rPr>
              <w:t>NOT NULL</w:t>
            </w:r>
          </w:p>
        </w:tc>
        <w:tc>
          <w:tcPr>
            <w:tcW w:w="2160" w:type="dxa"/>
          </w:tcPr>
          <w:p w14:paraId="2E505AA5">
            <w:r>
              <w:rPr>
                <w:sz w:val="20"/>
              </w:rPr>
              <w:t>邮箱</w:t>
            </w:r>
          </w:p>
        </w:tc>
      </w:tr>
      <w:tr w14:paraId="427CEFFB">
        <w:trPr>
          <w:jc w:val="center"/>
        </w:trPr>
        <w:tc>
          <w:tcPr>
            <w:tcW w:w="2160" w:type="dxa"/>
          </w:tcPr>
          <w:p w14:paraId="5182D84E">
            <w:r>
              <w:rPr>
                <w:sz w:val="20"/>
              </w:rPr>
              <w:t>phone</w:t>
            </w:r>
          </w:p>
        </w:tc>
        <w:tc>
          <w:tcPr>
            <w:tcW w:w="2160" w:type="dxa"/>
          </w:tcPr>
          <w:p w14:paraId="3ACB514B">
            <w:r>
              <w:rPr>
                <w:sz w:val="20"/>
              </w:rPr>
              <w:t>VARCHAR(20)</w:t>
            </w:r>
          </w:p>
        </w:tc>
        <w:tc>
          <w:tcPr>
            <w:tcW w:w="2160" w:type="dxa"/>
          </w:tcPr>
          <w:p w14:paraId="3E05FA0F">
            <w:r>
              <w:rPr>
                <w:sz w:val="20"/>
              </w:rPr>
              <w:t>NULL</w:t>
            </w:r>
          </w:p>
        </w:tc>
        <w:tc>
          <w:tcPr>
            <w:tcW w:w="2160" w:type="dxa"/>
          </w:tcPr>
          <w:p w14:paraId="46151247">
            <w:r>
              <w:rPr>
                <w:sz w:val="20"/>
              </w:rPr>
              <w:t>手机号</w:t>
            </w:r>
          </w:p>
        </w:tc>
      </w:tr>
      <w:tr w14:paraId="24E4DF24">
        <w:trPr>
          <w:jc w:val="center"/>
        </w:trPr>
        <w:tc>
          <w:tcPr>
            <w:tcW w:w="2160" w:type="dxa"/>
          </w:tcPr>
          <w:p w14:paraId="44934357">
            <w:r>
              <w:rPr>
                <w:sz w:val="20"/>
              </w:rPr>
              <w:t>status</w:t>
            </w:r>
          </w:p>
        </w:tc>
        <w:tc>
          <w:tcPr>
            <w:tcW w:w="2160" w:type="dxa"/>
          </w:tcPr>
          <w:p w14:paraId="2655CF3F">
            <w:r>
              <w:rPr>
                <w:sz w:val="20"/>
              </w:rPr>
              <w:t>TINYINT</w:t>
            </w:r>
          </w:p>
        </w:tc>
        <w:tc>
          <w:tcPr>
            <w:tcW w:w="2160" w:type="dxa"/>
          </w:tcPr>
          <w:p w14:paraId="21DFB123">
            <w:r>
              <w:rPr>
                <w:sz w:val="20"/>
              </w:rPr>
              <w:t>DEFAULT 1</w:t>
            </w:r>
          </w:p>
        </w:tc>
        <w:tc>
          <w:tcPr>
            <w:tcW w:w="2160" w:type="dxa"/>
          </w:tcPr>
          <w:p w14:paraId="20A6B601">
            <w:r>
              <w:rPr>
                <w:sz w:val="20"/>
              </w:rPr>
              <w:t>状态：1-正常，0-禁用</w:t>
            </w:r>
          </w:p>
        </w:tc>
      </w:tr>
      <w:tr w14:paraId="6E27FBC8">
        <w:trPr>
          <w:jc w:val="center"/>
        </w:trPr>
        <w:tc>
          <w:tcPr>
            <w:tcW w:w="2160" w:type="dxa"/>
          </w:tcPr>
          <w:p w14:paraId="24BE629C">
            <w:r>
              <w:rPr>
                <w:sz w:val="20"/>
              </w:rPr>
              <w:t>create_time</w:t>
            </w:r>
          </w:p>
        </w:tc>
        <w:tc>
          <w:tcPr>
            <w:tcW w:w="2160" w:type="dxa"/>
          </w:tcPr>
          <w:p w14:paraId="6EEDC2FD">
            <w:r>
              <w:rPr>
                <w:sz w:val="20"/>
              </w:rPr>
              <w:t>DATETIME</w:t>
            </w:r>
          </w:p>
        </w:tc>
        <w:tc>
          <w:tcPr>
            <w:tcW w:w="2160" w:type="dxa"/>
          </w:tcPr>
          <w:p w14:paraId="36CD1B7B">
            <w:r>
              <w:rPr>
                <w:sz w:val="20"/>
              </w:rPr>
              <w:t>DEFAULT CURRENT_TIMESTAMP</w:t>
            </w:r>
          </w:p>
        </w:tc>
        <w:tc>
          <w:tcPr>
            <w:tcW w:w="2160" w:type="dxa"/>
          </w:tcPr>
          <w:p w14:paraId="43279331">
            <w:r>
              <w:rPr>
                <w:sz w:val="20"/>
              </w:rPr>
              <w:t>创建时间</w:t>
            </w:r>
          </w:p>
        </w:tc>
      </w:tr>
    </w:tbl>
    <w:p w14:paraId="30A59F66"/>
    <w:p w14:paraId="70A95E44">
      <w:r>
        <w:rPr>
          <w:b/>
        </w:rPr>
        <w:t>表3-2 role（角色信息表）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8A12F06">
        <w:trPr>
          <w:jc w:val="center"/>
        </w:trPr>
        <w:tc>
          <w:tcPr>
            <w:tcW w:w="2160" w:type="dxa"/>
            <w:shd w:val="clear" w:color="auto" w:fill="D9E2F3"/>
          </w:tcPr>
          <w:p w14:paraId="38599A76">
            <w:pPr>
              <w:jc w:val="center"/>
            </w:pPr>
            <w:r>
              <w:rPr>
                <w:b/>
                <w:sz w:val="20"/>
              </w:rPr>
              <w:t>字段名</w:t>
            </w:r>
          </w:p>
        </w:tc>
        <w:tc>
          <w:tcPr>
            <w:tcW w:w="2160" w:type="dxa"/>
            <w:shd w:val="clear" w:color="auto" w:fill="D9E2F3"/>
          </w:tcPr>
          <w:p w14:paraId="7379D9EB"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160" w:type="dxa"/>
            <w:shd w:val="clear" w:color="auto" w:fill="D9E2F3"/>
          </w:tcPr>
          <w:p w14:paraId="6B64A8EE">
            <w:pPr>
              <w:jc w:val="center"/>
            </w:pPr>
            <w:r>
              <w:rPr>
                <w:b/>
                <w:sz w:val="20"/>
              </w:rPr>
              <w:t>约束</w:t>
            </w:r>
          </w:p>
        </w:tc>
        <w:tc>
          <w:tcPr>
            <w:tcW w:w="2160" w:type="dxa"/>
            <w:shd w:val="clear" w:color="auto" w:fill="D9E2F3"/>
          </w:tcPr>
          <w:p w14:paraId="7BEC4837"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 w14:paraId="6D1D582E">
        <w:trPr>
          <w:jc w:val="center"/>
        </w:trPr>
        <w:tc>
          <w:tcPr>
            <w:tcW w:w="2160" w:type="dxa"/>
          </w:tcPr>
          <w:p w14:paraId="62281BB5">
            <w:r>
              <w:rPr>
                <w:sz w:val="20"/>
              </w:rPr>
              <w:t>role_id</w:t>
            </w:r>
          </w:p>
        </w:tc>
        <w:tc>
          <w:tcPr>
            <w:tcW w:w="2160" w:type="dxa"/>
          </w:tcPr>
          <w:p w14:paraId="7EFA57F6">
            <w:r>
              <w:rPr>
                <w:sz w:val="20"/>
              </w:rPr>
              <w:t>INT</w:t>
            </w:r>
          </w:p>
        </w:tc>
        <w:tc>
          <w:tcPr>
            <w:tcW w:w="2160" w:type="dxa"/>
          </w:tcPr>
          <w:p w14:paraId="199E3D5F">
            <w:r>
              <w:rPr>
                <w:sz w:val="20"/>
              </w:rPr>
              <w:t>PK, AUTO_INCREMENT</w:t>
            </w:r>
          </w:p>
        </w:tc>
        <w:tc>
          <w:tcPr>
            <w:tcW w:w="2160" w:type="dxa"/>
          </w:tcPr>
          <w:p w14:paraId="1FEFD2F5">
            <w:r>
              <w:rPr>
                <w:sz w:val="20"/>
              </w:rPr>
              <w:t>角色ID</w:t>
            </w:r>
          </w:p>
        </w:tc>
      </w:tr>
      <w:tr w14:paraId="6D796DC9">
        <w:trPr>
          <w:jc w:val="center"/>
        </w:trPr>
        <w:tc>
          <w:tcPr>
            <w:tcW w:w="2160" w:type="dxa"/>
          </w:tcPr>
          <w:p w14:paraId="52208903">
            <w:r>
              <w:rPr>
                <w:sz w:val="20"/>
              </w:rPr>
              <w:t>role_name</w:t>
            </w:r>
          </w:p>
        </w:tc>
        <w:tc>
          <w:tcPr>
            <w:tcW w:w="2160" w:type="dxa"/>
          </w:tcPr>
          <w:p w14:paraId="2483F3BC">
            <w:r>
              <w:rPr>
                <w:sz w:val="20"/>
              </w:rPr>
              <w:t>VARCHAR(50)</w:t>
            </w:r>
          </w:p>
        </w:tc>
        <w:tc>
          <w:tcPr>
            <w:tcW w:w="2160" w:type="dxa"/>
          </w:tcPr>
          <w:p w14:paraId="2358537F">
            <w:r>
              <w:rPr>
                <w:sz w:val="20"/>
              </w:rPr>
              <w:t>NOT NULL</w:t>
            </w:r>
          </w:p>
        </w:tc>
        <w:tc>
          <w:tcPr>
            <w:tcW w:w="2160" w:type="dxa"/>
          </w:tcPr>
          <w:p w14:paraId="04B4A370">
            <w:r>
              <w:rPr>
                <w:sz w:val="20"/>
              </w:rPr>
              <w:t>角色名称（管理员/评委/队长/队员）</w:t>
            </w:r>
          </w:p>
        </w:tc>
      </w:tr>
      <w:tr w14:paraId="5453D2D0">
        <w:trPr>
          <w:jc w:val="center"/>
        </w:trPr>
        <w:tc>
          <w:tcPr>
            <w:tcW w:w="2160" w:type="dxa"/>
          </w:tcPr>
          <w:p w14:paraId="0075F5D9">
            <w:r>
              <w:rPr>
                <w:sz w:val="20"/>
              </w:rPr>
              <w:t>role_desc</w:t>
            </w:r>
          </w:p>
        </w:tc>
        <w:tc>
          <w:tcPr>
            <w:tcW w:w="2160" w:type="dxa"/>
          </w:tcPr>
          <w:p w14:paraId="43AE49CD">
            <w:r>
              <w:rPr>
                <w:sz w:val="20"/>
              </w:rPr>
              <w:t>VARCHAR(200)</w:t>
            </w:r>
          </w:p>
        </w:tc>
        <w:tc>
          <w:tcPr>
            <w:tcW w:w="2160" w:type="dxa"/>
          </w:tcPr>
          <w:p w14:paraId="415E8E74">
            <w:r>
              <w:rPr>
                <w:sz w:val="20"/>
              </w:rPr>
              <w:t>NULL</w:t>
            </w:r>
          </w:p>
        </w:tc>
        <w:tc>
          <w:tcPr>
            <w:tcW w:w="2160" w:type="dxa"/>
          </w:tcPr>
          <w:p w14:paraId="6516DA73">
            <w:r>
              <w:rPr>
                <w:sz w:val="20"/>
              </w:rPr>
              <w:t>角色描述</w:t>
            </w:r>
          </w:p>
        </w:tc>
      </w:tr>
    </w:tbl>
    <w:p w14:paraId="725B25EC"/>
    <w:p w14:paraId="5E27E3E8">
      <w:r>
        <w:rPr>
          <w:b/>
        </w:rPr>
        <w:t>表3-3 user_role（用户角色关联表）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267"/>
        <w:gridCol w:w="2160"/>
      </w:tblGrid>
      <w:tr w14:paraId="17605D62">
        <w:trPr>
          <w:jc w:val="center"/>
        </w:trPr>
        <w:tc>
          <w:tcPr>
            <w:tcW w:w="2160" w:type="dxa"/>
            <w:shd w:val="clear" w:color="auto" w:fill="D9E2F3"/>
          </w:tcPr>
          <w:p w14:paraId="6717C1DB">
            <w:pPr>
              <w:jc w:val="center"/>
            </w:pPr>
            <w:r>
              <w:rPr>
                <w:b/>
                <w:sz w:val="20"/>
              </w:rPr>
              <w:t>字段名</w:t>
            </w:r>
          </w:p>
        </w:tc>
        <w:tc>
          <w:tcPr>
            <w:tcW w:w="2160" w:type="dxa"/>
            <w:shd w:val="clear" w:color="auto" w:fill="D9E2F3"/>
          </w:tcPr>
          <w:p w14:paraId="26F5F0D6"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160" w:type="dxa"/>
            <w:shd w:val="clear" w:color="auto" w:fill="D9E2F3"/>
          </w:tcPr>
          <w:p w14:paraId="56D1EFA6">
            <w:pPr>
              <w:jc w:val="center"/>
            </w:pPr>
            <w:r>
              <w:rPr>
                <w:b/>
                <w:sz w:val="20"/>
              </w:rPr>
              <w:t>约束</w:t>
            </w:r>
          </w:p>
        </w:tc>
        <w:tc>
          <w:tcPr>
            <w:tcW w:w="2160" w:type="dxa"/>
            <w:shd w:val="clear" w:color="auto" w:fill="D9E2F3"/>
          </w:tcPr>
          <w:p w14:paraId="5A7DF1A0"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 w14:paraId="6D50C767">
        <w:trPr>
          <w:jc w:val="center"/>
        </w:trPr>
        <w:tc>
          <w:tcPr>
            <w:tcW w:w="2160" w:type="dxa"/>
          </w:tcPr>
          <w:p w14:paraId="5AD2B5C7">
            <w:r>
              <w:rPr>
                <w:sz w:val="20"/>
              </w:rPr>
              <w:t>id</w:t>
            </w:r>
          </w:p>
        </w:tc>
        <w:tc>
          <w:tcPr>
            <w:tcW w:w="2160" w:type="dxa"/>
          </w:tcPr>
          <w:p w14:paraId="008F4F84">
            <w:r>
              <w:rPr>
                <w:sz w:val="20"/>
              </w:rPr>
              <w:t>INT</w:t>
            </w:r>
          </w:p>
        </w:tc>
        <w:tc>
          <w:tcPr>
            <w:tcW w:w="2160" w:type="dxa"/>
          </w:tcPr>
          <w:p w14:paraId="2E92C317">
            <w:r>
              <w:rPr>
                <w:sz w:val="20"/>
              </w:rPr>
              <w:t>PK, AUTO_INCREMENT</w:t>
            </w:r>
          </w:p>
        </w:tc>
        <w:tc>
          <w:tcPr>
            <w:tcW w:w="2160" w:type="dxa"/>
          </w:tcPr>
          <w:p w14:paraId="2A13E80B">
            <w:r>
              <w:rPr>
                <w:sz w:val="20"/>
              </w:rPr>
              <w:t>关联ID</w:t>
            </w:r>
          </w:p>
        </w:tc>
      </w:tr>
      <w:tr w14:paraId="6CF3C4D9">
        <w:trPr>
          <w:jc w:val="center"/>
        </w:trPr>
        <w:tc>
          <w:tcPr>
            <w:tcW w:w="2160" w:type="dxa"/>
          </w:tcPr>
          <w:p w14:paraId="269460BA">
            <w:r>
              <w:rPr>
                <w:sz w:val="20"/>
              </w:rPr>
              <w:t>user_id</w:t>
            </w:r>
          </w:p>
        </w:tc>
        <w:tc>
          <w:tcPr>
            <w:tcW w:w="2160" w:type="dxa"/>
          </w:tcPr>
          <w:p w14:paraId="23617656">
            <w:r>
              <w:rPr>
                <w:sz w:val="20"/>
              </w:rPr>
              <w:t>INT</w:t>
            </w:r>
          </w:p>
        </w:tc>
        <w:tc>
          <w:tcPr>
            <w:tcW w:w="2160" w:type="dxa"/>
          </w:tcPr>
          <w:p w14:paraId="3D5716FE">
            <w:r>
              <w:rPr>
                <w:sz w:val="20"/>
              </w:rPr>
              <w:t>FK, NOT NULL</w:t>
            </w:r>
          </w:p>
        </w:tc>
        <w:tc>
          <w:tcPr>
            <w:tcW w:w="2160" w:type="dxa"/>
          </w:tcPr>
          <w:p w14:paraId="739357B5">
            <w:r>
              <w:rPr>
                <w:sz w:val="20"/>
              </w:rPr>
              <w:t>用户ID，外键关联user表</w:t>
            </w:r>
          </w:p>
        </w:tc>
      </w:tr>
      <w:tr w14:paraId="5E239794">
        <w:trPr>
          <w:jc w:val="center"/>
        </w:trPr>
        <w:tc>
          <w:tcPr>
            <w:tcW w:w="2160" w:type="dxa"/>
          </w:tcPr>
          <w:p w14:paraId="179870D6">
            <w:r>
              <w:rPr>
                <w:sz w:val="20"/>
              </w:rPr>
              <w:t>role_id</w:t>
            </w:r>
          </w:p>
        </w:tc>
        <w:tc>
          <w:tcPr>
            <w:tcW w:w="2160" w:type="dxa"/>
          </w:tcPr>
          <w:p w14:paraId="399C7059">
            <w:r>
              <w:rPr>
                <w:sz w:val="20"/>
              </w:rPr>
              <w:t>INT</w:t>
            </w:r>
          </w:p>
        </w:tc>
        <w:tc>
          <w:tcPr>
            <w:tcW w:w="2160" w:type="dxa"/>
          </w:tcPr>
          <w:p w14:paraId="723F632C">
            <w:r>
              <w:rPr>
                <w:sz w:val="20"/>
              </w:rPr>
              <w:t>FK, NOT NULL</w:t>
            </w:r>
          </w:p>
        </w:tc>
        <w:tc>
          <w:tcPr>
            <w:tcW w:w="2160" w:type="dxa"/>
          </w:tcPr>
          <w:p w14:paraId="4984F939">
            <w:r>
              <w:rPr>
                <w:sz w:val="20"/>
              </w:rPr>
              <w:t>角色ID，外键关联role表</w:t>
            </w:r>
          </w:p>
        </w:tc>
      </w:tr>
      <w:tr w14:paraId="7587BB2B">
        <w:trPr>
          <w:jc w:val="center"/>
        </w:trPr>
        <w:tc>
          <w:tcPr>
            <w:tcW w:w="2160" w:type="dxa"/>
          </w:tcPr>
          <w:p w14:paraId="1E61C692">
            <w:r>
              <w:rPr>
                <w:sz w:val="20"/>
              </w:rPr>
              <w:t>assign_time</w:t>
            </w:r>
          </w:p>
        </w:tc>
        <w:tc>
          <w:tcPr>
            <w:tcW w:w="2160" w:type="dxa"/>
          </w:tcPr>
          <w:p w14:paraId="46E7B2BE">
            <w:r>
              <w:rPr>
                <w:sz w:val="20"/>
              </w:rPr>
              <w:t>DATETIME</w:t>
            </w:r>
          </w:p>
        </w:tc>
        <w:tc>
          <w:tcPr>
            <w:tcW w:w="2160" w:type="dxa"/>
          </w:tcPr>
          <w:p w14:paraId="7AA6DD20">
            <w:r>
              <w:rPr>
                <w:sz w:val="20"/>
              </w:rPr>
              <w:t>DEFAULT CURRENT_TIMESTAMP</w:t>
            </w:r>
          </w:p>
        </w:tc>
        <w:tc>
          <w:tcPr>
            <w:tcW w:w="2160" w:type="dxa"/>
          </w:tcPr>
          <w:p w14:paraId="127B1C62">
            <w:r>
              <w:rPr>
                <w:sz w:val="20"/>
              </w:rPr>
              <w:t>分配时间</w:t>
            </w:r>
          </w:p>
        </w:tc>
      </w:tr>
    </w:tbl>
    <w:p w14:paraId="22802A4B"/>
    <w:p w14:paraId="6095B7E1">
      <w:r>
        <w:rPr>
          <w:b w:val="0"/>
        </w:rPr>
        <w:t>唯一约束：uk_user_role (user_id, role_id) — 确保同一用户不会被重复分配同一角色。</w:t>
      </w:r>
    </w:p>
    <w:p w14:paraId="5BDE2E18">
      <w:pPr>
        <w:pStyle w:val="5"/>
      </w:pPr>
      <w:r>
        <w:t>3.2.2 竞赛相关表（2张）</w:t>
      </w:r>
    </w:p>
    <w:p w14:paraId="3B577C05">
      <w:r>
        <w:rPr>
          <w:b/>
        </w:rPr>
        <w:t>表3-4 competition（竞赛信息表）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267"/>
        <w:gridCol w:w="2160"/>
      </w:tblGrid>
      <w:tr w14:paraId="74B922BA">
        <w:trPr>
          <w:jc w:val="center"/>
        </w:trPr>
        <w:tc>
          <w:tcPr>
            <w:tcW w:w="2160" w:type="dxa"/>
            <w:shd w:val="clear" w:color="auto" w:fill="D9E2F3"/>
          </w:tcPr>
          <w:p w14:paraId="744763EB">
            <w:pPr>
              <w:jc w:val="center"/>
            </w:pPr>
            <w:r>
              <w:rPr>
                <w:b/>
                <w:sz w:val="20"/>
              </w:rPr>
              <w:t>字段名</w:t>
            </w:r>
          </w:p>
        </w:tc>
        <w:tc>
          <w:tcPr>
            <w:tcW w:w="2160" w:type="dxa"/>
            <w:shd w:val="clear" w:color="auto" w:fill="D9E2F3"/>
          </w:tcPr>
          <w:p w14:paraId="47EF7285"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160" w:type="dxa"/>
            <w:shd w:val="clear" w:color="auto" w:fill="D9E2F3"/>
          </w:tcPr>
          <w:p w14:paraId="2C113C5C">
            <w:pPr>
              <w:jc w:val="center"/>
            </w:pPr>
            <w:r>
              <w:rPr>
                <w:b/>
                <w:sz w:val="20"/>
              </w:rPr>
              <w:t>约束</w:t>
            </w:r>
          </w:p>
        </w:tc>
        <w:tc>
          <w:tcPr>
            <w:tcW w:w="2160" w:type="dxa"/>
            <w:shd w:val="clear" w:color="auto" w:fill="D9E2F3"/>
          </w:tcPr>
          <w:p w14:paraId="530B606A"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 w14:paraId="4421E66B">
        <w:trPr>
          <w:jc w:val="center"/>
        </w:trPr>
        <w:tc>
          <w:tcPr>
            <w:tcW w:w="2160" w:type="dxa"/>
          </w:tcPr>
          <w:p w14:paraId="46AAFFE2">
            <w:r>
              <w:rPr>
                <w:sz w:val="20"/>
              </w:rPr>
              <w:t>competition_id</w:t>
            </w:r>
          </w:p>
        </w:tc>
        <w:tc>
          <w:tcPr>
            <w:tcW w:w="2160" w:type="dxa"/>
          </w:tcPr>
          <w:p w14:paraId="2F8D9618">
            <w:r>
              <w:rPr>
                <w:sz w:val="20"/>
              </w:rPr>
              <w:t>INT</w:t>
            </w:r>
          </w:p>
        </w:tc>
        <w:tc>
          <w:tcPr>
            <w:tcW w:w="2160" w:type="dxa"/>
          </w:tcPr>
          <w:p w14:paraId="354E7FC0">
            <w:r>
              <w:rPr>
                <w:sz w:val="20"/>
              </w:rPr>
              <w:t>PK, AUTO_INCREMENT</w:t>
            </w:r>
          </w:p>
        </w:tc>
        <w:tc>
          <w:tcPr>
            <w:tcW w:w="2160" w:type="dxa"/>
          </w:tcPr>
          <w:p w14:paraId="0CF7E386">
            <w:r>
              <w:rPr>
                <w:sz w:val="20"/>
              </w:rPr>
              <w:t>竞赛ID</w:t>
            </w:r>
          </w:p>
        </w:tc>
      </w:tr>
      <w:tr w14:paraId="5C07E594">
        <w:trPr>
          <w:jc w:val="center"/>
        </w:trPr>
        <w:tc>
          <w:tcPr>
            <w:tcW w:w="2160" w:type="dxa"/>
          </w:tcPr>
          <w:p w14:paraId="4C76EDDD">
            <w:r>
              <w:rPr>
                <w:sz w:val="20"/>
              </w:rPr>
              <w:t>year</w:t>
            </w:r>
          </w:p>
        </w:tc>
        <w:tc>
          <w:tcPr>
            <w:tcW w:w="2160" w:type="dxa"/>
          </w:tcPr>
          <w:p w14:paraId="0A312F56">
            <w:r>
              <w:rPr>
                <w:sz w:val="20"/>
              </w:rPr>
              <w:t>INT</w:t>
            </w:r>
          </w:p>
        </w:tc>
        <w:tc>
          <w:tcPr>
            <w:tcW w:w="2160" w:type="dxa"/>
          </w:tcPr>
          <w:p w14:paraId="00DF9259">
            <w:r>
              <w:rPr>
                <w:sz w:val="20"/>
              </w:rPr>
              <w:t>NOT NULL</w:t>
            </w:r>
          </w:p>
        </w:tc>
        <w:tc>
          <w:tcPr>
            <w:tcW w:w="2160" w:type="dxa"/>
          </w:tcPr>
          <w:p w14:paraId="0373A1B3">
            <w:r>
              <w:rPr>
                <w:sz w:val="20"/>
              </w:rPr>
              <w:t>竞赛年度</w:t>
            </w:r>
          </w:p>
        </w:tc>
      </w:tr>
      <w:tr w14:paraId="35F086D7">
        <w:trPr>
          <w:jc w:val="center"/>
        </w:trPr>
        <w:tc>
          <w:tcPr>
            <w:tcW w:w="2160" w:type="dxa"/>
          </w:tcPr>
          <w:p w14:paraId="0129A404">
            <w:r>
              <w:rPr>
                <w:sz w:val="20"/>
              </w:rPr>
              <w:t>name</w:t>
            </w:r>
          </w:p>
        </w:tc>
        <w:tc>
          <w:tcPr>
            <w:tcW w:w="2160" w:type="dxa"/>
          </w:tcPr>
          <w:p w14:paraId="76B7DB76">
            <w:r>
              <w:rPr>
                <w:sz w:val="20"/>
              </w:rPr>
              <w:t>VARCHAR(100)</w:t>
            </w:r>
          </w:p>
        </w:tc>
        <w:tc>
          <w:tcPr>
            <w:tcW w:w="2160" w:type="dxa"/>
          </w:tcPr>
          <w:p w14:paraId="2E8B6468">
            <w:r>
              <w:rPr>
                <w:sz w:val="20"/>
              </w:rPr>
              <w:t>NOT NULL</w:t>
            </w:r>
          </w:p>
        </w:tc>
        <w:tc>
          <w:tcPr>
            <w:tcW w:w="2160" w:type="dxa"/>
          </w:tcPr>
          <w:p w14:paraId="22A851D2">
            <w:r>
              <w:rPr>
                <w:sz w:val="20"/>
              </w:rPr>
              <w:t>竞赛名称</w:t>
            </w:r>
          </w:p>
        </w:tc>
      </w:tr>
      <w:tr w14:paraId="0A22F0BD">
        <w:trPr>
          <w:jc w:val="center"/>
        </w:trPr>
        <w:tc>
          <w:tcPr>
            <w:tcW w:w="2160" w:type="dxa"/>
          </w:tcPr>
          <w:p w14:paraId="647D8603">
            <w:r>
              <w:rPr>
                <w:sz w:val="20"/>
              </w:rPr>
              <w:t>theme</w:t>
            </w:r>
          </w:p>
        </w:tc>
        <w:tc>
          <w:tcPr>
            <w:tcW w:w="2160" w:type="dxa"/>
          </w:tcPr>
          <w:p w14:paraId="5B98C9FF">
            <w:r>
              <w:rPr>
                <w:sz w:val="20"/>
              </w:rPr>
              <w:t>VARCHAR(200)</w:t>
            </w:r>
          </w:p>
        </w:tc>
        <w:tc>
          <w:tcPr>
            <w:tcW w:w="2160" w:type="dxa"/>
          </w:tcPr>
          <w:p w14:paraId="678FB94B">
            <w:r>
              <w:rPr>
                <w:sz w:val="20"/>
              </w:rPr>
              <w:t>NOT NULL</w:t>
            </w:r>
          </w:p>
        </w:tc>
        <w:tc>
          <w:tcPr>
            <w:tcW w:w="2160" w:type="dxa"/>
          </w:tcPr>
          <w:p w14:paraId="7369FD1D">
            <w:r>
              <w:rPr>
                <w:sz w:val="20"/>
              </w:rPr>
              <w:t>海报主题</w:t>
            </w:r>
          </w:p>
        </w:tc>
      </w:tr>
      <w:tr w14:paraId="077C503B">
        <w:trPr>
          <w:jc w:val="center"/>
        </w:trPr>
        <w:tc>
          <w:tcPr>
            <w:tcW w:w="2160" w:type="dxa"/>
          </w:tcPr>
          <w:p w14:paraId="230AA2B9">
            <w:r>
              <w:rPr>
                <w:sz w:val="20"/>
              </w:rPr>
              <w:t>description</w:t>
            </w:r>
          </w:p>
        </w:tc>
        <w:tc>
          <w:tcPr>
            <w:tcW w:w="2160" w:type="dxa"/>
          </w:tcPr>
          <w:p w14:paraId="02E59C70">
            <w:r>
              <w:rPr>
                <w:sz w:val="20"/>
              </w:rPr>
              <w:t>TEXT</w:t>
            </w:r>
          </w:p>
        </w:tc>
        <w:tc>
          <w:tcPr>
            <w:tcW w:w="2160" w:type="dxa"/>
          </w:tcPr>
          <w:p w14:paraId="7AA03D2D">
            <w:r>
              <w:rPr>
                <w:sz w:val="20"/>
              </w:rPr>
              <w:t>NULL</w:t>
            </w:r>
          </w:p>
        </w:tc>
        <w:tc>
          <w:tcPr>
            <w:tcW w:w="2160" w:type="dxa"/>
          </w:tcPr>
          <w:p w14:paraId="55CD293E">
            <w:r>
              <w:rPr>
                <w:sz w:val="20"/>
              </w:rPr>
              <w:t>竞赛简介</w:t>
            </w:r>
          </w:p>
        </w:tc>
      </w:tr>
      <w:tr w14:paraId="4672EF43">
        <w:trPr>
          <w:jc w:val="center"/>
        </w:trPr>
        <w:tc>
          <w:tcPr>
            <w:tcW w:w="2160" w:type="dxa"/>
          </w:tcPr>
          <w:p w14:paraId="071E91F2">
            <w:r>
              <w:rPr>
                <w:sz w:val="20"/>
              </w:rPr>
              <w:t>submit_deadline</w:t>
            </w:r>
          </w:p>
        </w:tc>
        <w:tc>
          <w:tcPr>
            <w:tcW w:w="2160" w:type="dxa"/>
          </w:tcPr>
          <w:p w14:paraId="0B000BD4">
            <w:r>
              <w:rPr>
                <w:sz w:val="20"/>
              </w:rPr>
              <w:t>DATETIME</w:t>
            </w:r>
          </w:p>
        </w:tc>
        <w:tc>
          <w:tcPr>
            <w:tcW w:w="2160" w:type="dxa"/>
          </w:tcPr>
          <w:p w14:paraId="0110F8DA">
            <w:r>
              <w:rPr>
                <w:sz w:val="20"/>
              </w:rPr>
              <w:t>NOT NULL</w:t>
            </w:r>
          </w:p>
        </w:tc>
        <w:tc>
          <w:tcPr>
            <w:tcW w:w="2160" w:type="dxa"/>
          </w:tcPr>
          <w:p w14:paraId="0CBE9BAE">
            <w:r>
              <w:rPr>
                <w:sz w:val="20"/>
              </w:rPr>
              <w:t>作品提交截止时间</w:t>
            </w:r>
          </w:p>
        </w:tc>
      </w:tr>
      <w:tr w14:paraId="2E071B53">
        <w:trPr>
          <w:jc w:val="center"/>
        </w:trPr>
        <w:tc>
          <w:tcPr>
            <w:tcW w:w="2160" w:type="dxa"/>
          </w:tcPr>
          <w:p w14:paraId="7CFB177B">
            <w:r>
              <w:rPr>
                <w:sz w:val="20"/>
              </w:rPr>
              <w:t>max_team_size</w:t>
            </w:r>
          </w:p>
        </w:tc>
        <w:tc>
          <w:tcPr>
            <w:tcW w:w="2160" w:type="dxa"/>
          </w:tcPr>
          <w:p w14:paraId="1592C5A6">
            <w:r>
              <w:rPr>
                <w:sz w:val="20"/>
              </w:rPr>
              <w:t>INT</w:t>
            </w:r>
          </w:p>
        </w:tc>
        <w:tc>
          <w:tcPr>
            <w:tcW w:w="2160" w:type="dxa"/>
          </w:tcPr>
          <w:p w14:paraId="28412262">
            <w:r>
              <w:rPr>
                <w:sz w:val="20"/>
              </w:rPr>
              <w:t>DEFAULT 5</w:t>
            </w:r>
          </w:p>
        </w:tc>
        <w:tc>
          <w:tcPr>
            <w:tcW w:w="2160" w:type="dxa"/>
          </w:tcPr>
          <w:p w14:paraId="534984AD">
            <w:r>
              <w:rPr>
                <w:sz w:val="20"/>
              </w:rPr>
              <w:t>每队最大人数上限</w:t>
            </w:r>
          </w:p>
        </w:tc>
      </w:tr>
      <w:tr w14:paraId="5C7C1C60">
        <w:trPr>
          <w:jc w:val="center"/>
        </w:trPr>
        <w:tc>
          <w:tcPr>
            <w:tcW w:w="2160" w:type="dxa"/>
          </w:tcPr>
          <w:p w14:paraId="305C6B5D">
            <w:r>
              <w:rPr>
                <w:sz w:val="20"/>
              </w:rPr>
              <w:t>status</w:t>
            </w:r>
          </w:p>
        </w:tc>
        <w:tc>
          <w:tcPr>
            <w:tcW w:w="2160" w:type="dxa"/>
          </w:tcPr>
          <w:p w14:paraId="4AD25672">
            <w:r>
              <w:rPr>
                <w:sz w:val="20"/>
              </w:rPr>
              <w:t>TINYINT</w:t>
            </w:r>
          </w:p>
        </w:tc>
        <w:tc>
          <w:tcPr>
            <w:tcW w:w="2160" w:type="dxa"/>
          </w:tcPr>
          <w:p w14:paraId="2F9F5F0D">
            <w:r>
              <w:rPr>
                <w:sz w:val="20"/>
              </w:rPr>
              <w:t>DEFAULT 1</w:t>
            </w:r>
          </w:p>
        </w:tc>
        <w:tc>
          <w:tcPr>
            <w:tcW w:w="2160" w:type="dxa"/>
          </w:tcPr>
          <w:p w14:paraId="6D0390DB">
            <w:r>
              <w:rPr>
                <w:sz w:val="20"/>
              </w:rPr>
              <w:t>1-报名中，2-进行中，3-已结束，0-已取消</w:t>
            </w:r>
          </w:p>
        </w:tc>
      </w:tr>
      <w:tr w14:paraId="318D94AC">
        <w:trPr>
          <w:jc w:val="center"/>
        </w:trPr>
        <w:tc>
          <w:tcPr>
            <w:tcW w:w="2160" w:type="dxa"/>
          </w:tcPr>
          <w:p w14:paraId="6207D4EC">
            <w:r>
              <w:rPr>
                <w:sz w:val="20"/>
              </w:rPr>
              <w:t>creator_id</w:t>
            </w:r>
          </w:p>
        </w:tc>
        <w:tc>
          <w:tcPr>
            <w:tcW w:w="2160" w:type="dxa"/>
          </w:tcPr>
          <w:p w14:paraId="714EAA88">
            <w:r>
              <w:rPr>
                <w:sz w:val="20"/>
              </w:rPr>
              <w:t>INT</w:t>
            </w:r>
          </w:p>
        </w:tc>
        <w:tc>
          <w:tcPr>
            <w:tcW w:w="2160" w:type="dxa"/>
          </w:tcPr>
          <w:p w14:paraId="1219A331">
            <w:r>
              <w:rPr>
                <w:sz w:val="20"/>
              </w:rPr>
              <w:t>FK, NOT NULL</w:t>
            </w:r>
          </w:p>
        </w:tc>
        <w:tc>
          <w:tcPr>
            <w:tcW w:w="2160" w:type="dxa"/>
          </w:tcPr>
          <w:p w14:paraId="18A8055B">
            <w:r>
              <w:rPr>
                <w:sz w:val="20"/>
              </w:rPr>
              <w:t>创建人ID（管理员），外键关联user表</w:t>
            </w:r>
          </w:p>
        </w:tc>
      </w:tr>
      <w:tr w14:paraId="494F629F">
        <w:trPr>
          <w:jc w:val="center"/>
        </w:trPr>
        <w:tc>
          <w:tcPr>
            <w:tcW w:w="2160" w:type="dxa"/>
          </w:tcPr>
          <w:p w14:paraId="0CB492EC">
            <w:r>
              <w:rPr>
                <w:sz w:val="20"/>
              </w:rPr>
              <w:t>create_time</w:t>
            </w:r>
          </w:p>
        </w:tc>
        <w:tc>
          <w:tcPr>
            <w:tcW w:w="2160" w:type="dxa"/>
          </w:tcPr>
          <w:p w14:paraId="390D665F">
            <w:r>
              <w:rPr>
                <w:sz w:val="20"/>
              </w:rPr>
              <w:t>DATETIME</w:t>
            </w:r>
          </w:p>
        </w:tc>
        <w:tc>
          <w:tcPr>
            <w:tcW w:w="2160" w:type="dxa"/>
          </w:tcPr>
          <w:p w14:paraId="712B97B7">
            <w:r>
              <w:rPr>
                <w:sz w:val="20"/>
              </w:rPr>
              <w:t>DEFAULT CURRENT_TIMESTAMP</w:t>
            </w:r>
          </w:p>
        </w:tc>
        <w:tc>
          <w:tcPr>
            <w:tcW w:w="2160" w:type="dxa"/>
          </w:tcPr>
          <w:p w14:paraId="275BBDCD">
            <w:r>
              <w:rPr>
                <w:sz w:val="20"/>
              </w:rPr>
              <w:t>创建时间</w:t>
            </w:r>
          </w:p>
        </w:tc>
      </w:tr>
    </w:tbl>
    <w:p w14:paraId="4AD56CBB"/>
    <w:p w14:paraId="74F9501C">
      <w:r>
        <w:rPr>
          <w:b/>
        </w:rPr>
        <w:t>表3-5 competition_category（竞赛子类表）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39FF8E9">
        <w:trPr>
          <w:jc w:val="center"/>
        </w:trPr>
        <w:tc>
          <w:tcPr>
            <w:tcW w:w="2160" w:type="dxa"/>
            <w:shd w:val="clear" w:color="auto" w:fill="D9E2F3"/>
          </w:tcPr>
          <w:p w14:paraId="34CD97FC">
            <w:pPr>
              <w:jc w:val="center"/>
            </w:pPr>
            <w:r>
              <w:rPr>
                <w:b/>
                <w:sz w:val="20"/>
              </w:rPr>
              <w:t>字段名</w:t>
            </w:r>
          </w:p>
        </w:tc>
        <w:tc>
          <w:tcPr>
            <w:tcW w:w="2160" w:type="dxa"/>
            <w:shd w:val="clear" w:color="auto" w:fill="D9E2F3"/>
          </w:tcPr>
          <w:p w14:paraId="0A02E1C5"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160" w:type="dxa"/>
            <w:shd w:val="clear" w:color="auto" w:fill="D9E2F3"/>
          </w:tcPr>
          <w:p w14:paraId="28EF51B0">
            <w:pPr>
              <w:jc w:val="center"/>
            </w:pPr>
            <w:r>
              <w:rPr>
                <w:b/>
                <w:sz w:val="20"/>
              </w:rPr>
              <w:t>约束</w:t>
            </w:r>
          </w:p>
        </w:tc>
        <w:tc>
          <w:tcPr>
            <w:tcW w:w="2160" w:type="dxa"/>
            <w:shd w:val="clear" w:color="auto" w:fill="D9E2F3"/>
          </w:tcPr>
          <w:p w14:paraId="2930EA31"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 w14:paraId="40D61235">
        <w:trPr>
          <w:jc w:val="center"/>
        </w:trPr>
        <w:tc>
          <w:tcPr>
            <w:tcW w:w="2160" w:type="dxa"/>
          </w:tcPr>
          <w:p w14:paraId="010F8772">
            <w:r>
              <w:rPr>
                <w:sz w:val="20"/>
              </w:rPr>
              <w:t>category_id</w:t>
            </w:r>
          </w:p>
        </w:tc>
        <w:tc>
          <w:tcPr>
            <w:tcW w:w="2160" w:type="dxa"/>
          </w:tcPr>
          <w:p w14:paraId="2CBB231C">
            <w:r>
              <w:rPr>
                <w:sz w:val="20"/>
              </w:rPr>
              <w:t>INT</w:t>
            </w:r>
          </w:p>
        </w:tc>
        <w:tc>
          <w:tcPr>
            <w:tcW w:w="2160" w:type="dxa"/>
          </w:tcPr>
          <w:p w14:paraId="536B9475">
            <w:r>
              <w:rPr>
                <w:sz w:val="20"/>
              </w:rPr>
              <w:t>PK, AUTO_INCREMENT</w:t>
            </w:r>
          </w:p>
        </w:tc>
        <w:tc>
          <w:tcPr>
            <w:tcW w:w="2160" w:type="dxa"/>
          </w:tcPr>
          <w:p w14:paraId="52D18248">
            <w:r>
              <w:rPr>
                <w:sz w:val="20"/>
              </w:rPr>
              <w:t>子类ID</w:t>
            </w:r>
          </w:p>
        </w:tc>
      </w:tr>
      <w:tr w14:paraId="37FDBD34">
        <w:trPr>
          <w:jc w:val="center"/>
        </w:trPr>
        <w:tc>
          <w:tcPr>
            <w:tcW w:w="2160" w:type="dxa"/>
          </w:tcPr>
          <w:p w14:paraId="2E35D780">
            <w:r>
              <w:rPr>
                <w:sz w:val="20"/>
              </w:rPr>
              <w:t>competition_id</w:t>
            </w:r>
          </w:p>
        </w:tc>
        <w:tc>
          <w:tcPr>
            <w:tcW w:w="2160" w:type="dxa"/>
          </w:tcPr>
          <w:p w14:paraId="06C4149F">
            <w:r>
              <w:rPr>
                <w:sz w:val="20"/>
              </w:rPr>
              <w:t>INT</w:t>
            </w:r>
          </w:p>
        </w:tc>
        <w:tc>
          <w:tcPr>
            <w:tcW w:w="2160" w:type="dxa"/>
          </w:tcPr>
          <w:p w14:paraId="771F0398">
            <w:r>
              <w:rPr>
                <w:sz w:val="20"/>
              </w:rPr>
              <w:t>FK, NOT NULL</w:t>
            </w:r>
          </w:p>
        </w:tc>
        <w:tc>
          <w:tcPr>
            <w:tcW w:w="2160" w:type="dxa"/>
          </w:tcPr>
          <w:p w14:paraId="5FA15AA8">
            <w:r>
              <w:rPr>
                <w:sz w:val="20"/>
              </w:rPr>
              <w:t>竞赛ID，外键关联competition表</w:t>
            </w:r>
          </w:p>
        </w:tc>
      </w:tr>
      <w:tr w14:paraId="0A46F083">
        <w:trPr>
          <w:jc w:val="center"/>
        </w:trPr>
        <w:tc>
          <w:tcPr>
            <w:tcW w:w="2160" w:type="dxa"/>
          </w:tcPr>
          <w:p w14:paraId="6D7EA5FA">
            <w:r>
              <w:rPr>
                <w:sz w:val="20"/>
              </w:rPr>
              <w:t>category_name</w:t>
            </w:r>
          </w:p>
        </w:tc>
        <w:tc>
          <w:tcPr>
            <w:tcW w:w="2160" w:type="dxa"/>
          </w:tcPr>
          <w:p w14:paraId="188BB36B">
            <w:r>
              <w:rPr>
                <w:sz w:val="20"/>
              </w:rPr>
              <w:t>VARCHAR(50)</w:t>
            </w:r>
          </w:p>
        </w:tc>
        <w:tc>
          <w:tcPr>
            <w:tcW w:w="2160" w:type="dxa"/>
          </w:tcPr>
          <w:p w14:paraId="347A3EB5">
            <w:r>
              <w:rPr>
                <w:sz w:val="20"/>
              </w:rPr>
              <w:t>NOT NULL</w:t>
            </w:r>
          </w:p>
        </w:tc>
        <w:tc>
          <w:tcPr>
            <w:tcW w:w="2160" w:type="dxa"/>
          </w:tcPr>
          <w:p w14:paraId="78B5F7CC">
            <w:r>
              <w:rPr>
                <w:sz w:val="20"/>
              </w:rPr>
              <w:t>子类名称（如海报设计类）</w:t>
            </w:r>
          </w:p>
        </w:tc>
      </w:tr>
      <w:tr w14:paraId="22997EF9">
        <w:trPr>
          <w:jc w:val="center"/>
        </w:trPr>
        <w:tc>
          <w:tcPr>
            <w:tcW w:w="2160" w:type="dxa"/>
          </w:tcPr>
          <w:p w14:paraId="36F1FAC3">
            <w:r>
              <w:rPr>
                <w:sz w:val="20"/>
              </w:rPr>
              <w:t>category_desc</w:t>
            </w:r>
          </w:p>
        </w:tc>
        <w:tc>
          <w:tcPr>
            <w:tcW w:w="2160" w:type="dxa"/>
          </w:tcPr>
          <w:p w14:paraId="689F75B2">
            <w:r>
              <w:rPr>
                <w:sz w:val="20"/>
              </w:rPr>
              <w:t>VARCHAR(200)</w:t>
            </w:r>
          </w:p>
        </w:tc>
        <w:tc>
          <w:tcPr>
            <w:tcW w:w="2160" w:type="dxa"/>
          </w:tcPr>
          <w:p w14:paraId="2D570816">
            <w:r>
              <w:rPr>
                <w:sz w:val="20"/>
              </w:rPr>
              <w:t>NULL</w:t>
            </w:r>
          </w:p>
        </w:tc>
        <w:tc>
          <w:tcPr>
            <w:tcW w:w="2160" w:type="dxa"/>
          </w:tcPr>
          <w:p w14:paraId="3D33545D">
            <w:r>
              <w:rPr>
                <w:sz w:val="20"/>
              </w:rPr>
              <w:t>子类描述</w:t>
            </w:r>
          </w:p>
        </w:tc>
      </w:tr>
    </w:tbl>
    <w:p w14:paraId="43ED8FAA"/>
    <w:p w14:paraId="18F26BBF">
      <w:r>
        <w:rPr>
          <w:b w:val="0"/>
        </w:rPr>
        <w:t>设计说明：一个竞赛下有2-3个参赛子类，供队伍报名时选择参赛方向。通过外键competition_id与竞赛表关联，级联删除。</w:t>
      </w:r>
    </w:p>
    <w:p w14:paraId="475A61DC">
      <w:pPr>
        <w:pStyle w:val="5"/>
      </w:pPr>
      <w:r>
        <w:t>3.2.3 队伍相关表（3张）</w:t>
      </w:r>
    </w:p>
    <w:p w14:paraId="0D7D36CB">
      <w:r>
        <w:rPr>
          <w:b/>
        </w:rPr>
        <w:t>表3-6 team（队伍信息表）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267"/>
        <w:gridCol w:w="2160"/>
      </w:tblGrid>
      <w:tr w14:paraId="5A047F08">
        <w:trPr>
          <w:jc w:val="center"/>
        </w:trPr>
        <w:tc>
          <w:tcPr>
            <w:tcW w:w="2160" w:type="dxa"/>
            <w:shd w:val="clear" w:color="auto" w:fill="D9E2F3"/>
          </w:tcPr>
          <w:p w14:paraId="5069AF8E">
            <w:pPr>
              <w:jc w:val="center"/>
            </w:pPr>
            <w:r>
              <w:rPr>
                <w:b/>
                <w:sz w:val="20"/>
              </w:rPr>
              <w:t>字段名</w:t>
            </w:r>
          </w:p>
        </w:tc>
        <w:tc>
          <w:tcPr>
            <w:tcW w:w="2160" w:type="dxa"/>
            <w:shd w:val="clear" w:color="auto" w:fill="D9E2F3"/>
          </w:tcPr>
          <w:p w14:paraId="49665908"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160" w:type="dxa"/>
            <w:shd w:val="clear" w:color="auto" w:fill="D9E2F3"/>
          </w:tcPr>
          <w:p w14:paraId="5B7E06D7">
            <w:pPr>
              <w:jc w:val="center"/>
            </w:pPr>
            <w:r>
              <w:rPr>
                <w:b/>
                <w:sz w:val="20"/>
              </w:rPr>
              <w:t>约束</w:t>
            </w:r>
          </w:p>
        </w:tc>
        <w:tc>
          <w:tcPr>
            <w:tcW w:w="2160" w:type="dxa"/>
            <w:shd w:val="clear" w:color="auto" w:fill="D9E2F3"/>
          </w:tcPr>
          <w:p w14:paraId="0645E8A4"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 w14:paraId="4DCA32C0">
        <w:trPr>
          <w:jc w:val="center"/>
        </w:trPr>
        <w:tc>
          <w:tcPr>
            <w:tcW w:w="2160" w:type="dxa"/>
          </w:tcPr>
          <w:p w14:paraId="7900E7FF">
            <w:r>
              <w:rPr>
                <w:sz w:val="20"/>
              </w:rPr>
              <w:t>team_id</w:t>
            </w:r>
          </w:p>
        </w:tc>
        <w:tc>
          <w:tcPr>
            <w:tcW w:w="2160" w:type="dxa"/>
          </w:tcPr>
          <w:p w14:paraId="611488E7">
            <w:r>
              <w:rPr>
                <w:sz w:val="20"/>
              </w:rPr>
              <w:t>INT</w:t>
            </w:r>
          </w:p>
        </w:tc>
        <w:tc>
          <w:tcPr>
            <w:tcW w:w="2160" w:type="dxa"/>
          </w:tcPr>
          <w:p w14:paraId="385C69A7">
            <w:r>
              <w:rPr>
                <w:sz w:val="20"/>
              </w:rPr>
              <w:t>PK, AUTO_INCREMENT</w:t>
            </w:r>
          </w:p>
        </w:tc>
        <w:tc>
          <w:tcPr>
            <w:tcW w:w="2160" w:type="dxa"/>
          </w:tcPr>
          <w:p w14:paraId="4FCBE40A">
            <w:r>
              <w:rPr>
                <w:sz w:val="20"/>
              </w:rPr>
              <w:t>队伍ID</w:t>
            </w:r>
          </w:p>
        </w:tc>
      </w:tr>
      <w:tr w14:paraId="12DC7CBC">
        <w:trPr>
          <w:jc w:val="center"/>
        </w:trPr>
        <w:tc>
          <w:tcPr>
            <w:tcW w:w="2160" w:type="dxa"/>
          </w:tcPr>
          <w:p w14:paraId="235A8384">
            <w:r>
              <w:rPr>
                <w:sz w:val="20"/>
              </w:rPr>
              <w:t>team_name</w:t>
            </w:r>
          </w:p>
        </w:tc>
        <w:tc>
          <w:tcPr>
            <w:tcW w:w="2160" w:type="dxa"/>
          </w:tcPr>
          <w:p w14:paraId="0458A45C">
            <w:r>
              <w:rPr>
                <w:sz w:val="20"/>
              </w:rPr>
              <w:t>VARCHAR(100)</w:t>
            </w:r>
          </w:p>
        </w:tc>
        <w:tc>
          <w:tcPr>
            <w:tcW w:w="2160" w:type="dxa"/>
          </w:tcPr>
          <w:p w14:paraId="67A18CE0">
            <w:r>
              <w:rPr>
                <w:sz w:val="20"/>
              </w:rPr>
              <w:t>NOT NULL</w:t>
            </w:r>
          </w:p>
        </w:tc>
        <w:tc>
          <w:tcPr>
            <w:tcW w:w="2160" w:type="dxa"/>
          </w:tcPr>
          <w:p w14:paraId="1536E6DA">
            <w:r>
              <w:rPr>
                <w:sz w:val="20"/>
              </w:rPr>
              <w:t>队伍名称</w:t>
            </w:r>
          </w:p>
        </w:tc>
      </w:tr>
      <w:tr w14:paraId="0DD04C2E">
        <w:trPr>
          <w:jc w:val="center"/>
        </w:trPr>
        <w:tc>
          <w:tcPr>
            <w:tcW w:w="2160" w:type="dxa"/>
          </w:tcPr>
          <w:p w14:paraId="3BC55D00">
            <w:r>
              <w:rPr>
                <w:sz w:val="20"/>
              </w:rPr>
              <w:t>competition_id</w:t>
            </w:r>
          </w:p>
        </w:tc>
        <w:tc>
          <w:tcPr>
            <w:tcW w:w="2160" w:type="dxa"/>
          </w:tcPr>
          <w:p w14:paraId="46CF9D40">
            <w:r>
              <w:rPr>
                <w:sz w:val="20"/>
              </w:rPr>
              <w:t>INT</w:t>
            </w:r>
          </w:p>
        </w:tc>
        <w:tc>
          <w:tcPr>
            <w:tcW w:w="2160" w:type="dxa"/>
          </w:tcPr>
          <w:p w14:paraId="5FDD2475">
            <w:r>
              <w:rPr>
                <w:sz w:val="20"/>
              </w:rPr>
              <w:t>FK, NOT NULL</w:t>
            </w:r>
          </w:p>
        </w:tc>
        <w:tc>
          <w:tcPr>
            <w:tcW w:w="2160" w:type="dxa"/>
          </w:tcPr>
          <w:p w14:paraId="5D1ED7B7">
            <w:r>
              <w:rPr>
                <w:sz w:val="20"/>
              </w:rPr>
              <w:t>竞赛ID，外键关联competition表</w:t>
            </w:r>
          </w:p>
        </w:tc>
      </w:tr>
      <w:tr w14:paraId="1908C7D3">
        <w:trPr>
          <w:jc w:val="center"/>
        </w:trPr>
        <w:tc>
          <w:tcPr>
            <w:tcW w:w="2160" w:type="dxa"/>
          </w:tcPr>
          <w:p w14:paraId="26DEA88A">
            <w:r>
              <w:rPr>
                <w:sz w:val="20"/>
              </w:rPr>
              <w:t>category_id</w:t>
            </w:r>
          </w:p>
        </w:tc>
        <w:tc>
          <w:tcPr>
            <w:tcW w:w="2160" w:type="dxa"/>
          </w:tcPr>
          <w:p w14:paraId="341AF5DE">
            <w:r>
              <w:rPr>
                <w:sz w:val="20"/>
              </w:rPr>
              <w:t>INT</w:t>
            </w:r>
          </w:p>
        </w:tc>
        <w:tc>
          <w:tcPr>
            <w:tcW w:w="2160" w:type="dxa"/>
          </w:tcPr>
          <w:p w14:paraId="52C3D0E9">
            <w:r>
              <w:rPr>
                <w:sz w:val="20"/>
              </w:rPr>
              <w:t>FK, NOT NULL</w:t>
            </w:r>
          </w:p>
        </w:tc>
        <w:tc>
          <w:tcPr>
            <w:tcW w:w="2160" w:type="dxa"/>
          </w:tcPr>
          <w:p w14:paraId="41FDE500">
            <w:r>
              <w:rPr>
                <w:sz w:val="20"/>
              </w:rPr>
              <w:t>子类ID，外键关联competition_category表</w:t>
            </w:r>
          </w:p>
        </w:tc>
      </w:tr>
      <w:tr w14:paraId="0F58F54D">
        <w:trPr>
          <w:jc w:val="center"/>
        </w:trPr>
        <w:tc>
          <w:tcPr>
            <w:tcW w:w="2160" w:type="dxa"/>
          </w:tcPr>
          <w:p w14:paraId="5450698E">
            <w:r>
              <w:rPr>
                <w:sz w:val="20"/>
              </w:rPr>
              <w:t>leader_id</w:t>
            </w:r>
          </w:p>
        </w:tc>
        <w:tc>
          <w:tcPr>
            <w:tcW w:w="2160" w:type="dxa"/>
          </w:tcPr>
          <w:p w14:paraId="0909AAA0">
            <w:r>
              <w:rPr>
                <w:sz w:val="20"/>
              </w:rPr>
              <w:t>INT</w:t>
            </w:r>
          </w:p>
        </w:tc>
        <w:tc>
          <w:tcPr>
            <w:tcW w:w="2160" w:type="dxa"/>
          </w:tcPr>
          <w:p w14:paraId="4D35301A">
            <w:r>
              <w:rPr>
                <w:sz w:val="20"/>
              </w:rPr>
              <w:t>FK, NOT NULL</w:t>
            </w:r>
          </w:p>
        </w:tc>
        <w:tc>
          <w:tcPr>
            <w:tcW w:w="2160" w:type="dxa"/>
          </w:tcPr>
          <w:p w14:paraId="16F10D04">
            <w:r>
              <w:rPr>
                <w:sz w:val="20"/>
              </w:rPr>
              <w:t>队长ID，外键关联user表</w:t>
            </w:r>
          </w:p>
        </w:tc>
      </w:tr>
      <w:tr w14:paraId="41CD18E3">
        <w:trPr>
          <w:jc w:val="center"/>
        </w:trPr>
        <w:tc>
          <w:tcPr>
            <w:tcW w:w="2160" w:type="dxa"/>
          </w:tcPr>
          <w:p w14:paraId="286D41D1">
            <w:r>
              <w:rPr>
                <w:sz w:val="20"/>
              </w:rPr>
              <w:t>team_desc</w:t>
            </w:r>
          </w:p>
        </w:tc>
        <w:tc>
          <w:tcPr>
            <w:tcW w:w="2160" w:type="dxa"/>
          </w:tcPr>
          <w:p w14:paraId="1DC2D7EC">
            <w:r>
              <w:rPr>
                <w:sz w:val="20"/>
              </w:rPr>
              <w:t>VARCHAR(500)</w:t>
            </w:r>
          </w:p>
        </w:tc>
        <w:tc>
          <w:tcPr>
            <w:tcW w:w="2160" w:type="dxa"/>
          </w:tcPr>
          <w:p w14:paraId="0139C40F">
            <w:r>
              <w:rPr>
                <w:sz w:val="20"/>
              </w:rPr>
              <w:t>NULL</w:t>
            </w:r>
          </w:p>
        </w:tc>
        <w:tc>
          <w:tcPr>
            <w:tcW w:w="2160" w:type="dxa"/>
          </w:tcPr>
          <w:p w14:paraId="5249239F">
            <w:r>
              <w:rPr>
                <w:sz w:val="20"/>
              </w:rPr>
              <w:t>队伍简介</w:t>
            </w:r>
          </w:p>
        </w:tc>
      </w:tr>
      <w:tr w14:paraId="156274DE">
        <w:trPr>
          <w:jc w:val="center"/>
        </w:trPr>
        <w:tc>
          <w:tcPr>
            <w:tcW w:w="2160" w:type="dxa"/>
          </w:tcPr>
          <w:p w14:paraId="70683F06">
            <w:r>
              <w:rPr>
                <w:sz w:val="20"/>
              </w:rPr>
              <w:t>status</w:t>
            </w:r>
          </w:p>
        </w:tc>
        <w:tc>
          <w:tcPr>
            <w:tcW w:w="2160" w:type="dxa"/>
          </w:tcPr>
          <w:p w14:paraId="79EEDCF5">
            <w:r>
              <w:rPr>
                <w:sz w:val="20"/>
              </w:rPr>
              <w:t>TINYINT</w:t>
            </w:r>
          </w:p>
        </w:tc>
        <w:tc>
          <w:tcPr>
            <w:tcW w:w="2160" w:type="dxa"/>
          </w:tcPr>
          <w:p w14:paraId="683B58BA">
            <w:r>
              <w:rPr>
                <w:sz w:val="20"/>
              </w:rPr>
              <w:t>DEFAULT 1</w:t>
            </w:r>
          </w:p>
        </w:tc>
        <w:tc>
          <w:tcPr>
            <w:tcW w:w="2160" w:type="dxa"/>
          </w:tcPr>
          <w:p w14:paraId="37FF24BF">
            <w:r>
              <w:rPr>
                <w:sz w:val="20"/>
              </w:rPr>
              <w:t>1-组建中，2-已报名，0-已取消</w:t>
            </w:r>
          </w:p>
        </w:tc>
      </w:tr>
      <w:tr w14:paraId="618CA512">
        <w:trPr>
          <w:jc w:val="center"/>
        </w:trPr>
        <w:tc>
          <w:tcPr>
            <w:tcW w:w="2160" w:type="dxa"/>
          </w:tcPr>
          <w:p w14:paraId="74BC9A98">
            <w:r>
              <w:rPr>
                <w:sz w:val="20"/>
              </w:rPr>
              <w:t>create_time</w:t>
            </w:r>
          </w:p>
        </w:tc>
        <w:tc>
          <w:tcPr>
            <w:tcW w:w="2160" w:type="dxa"/>
          </w:tcPr>
          <w:p w14:paraId="7D0D1EE6">
            <w:r>
              <w:rPr>
                <w:sz w:val="20"/>
              </w:rPr>
              <w:t>DATETIME</w:t>
            </w:r>
          </w:p>
        </w:tc>
        <w:tc>
          <w:tcPr>
            <w:tcW w:w="2160" w:type="dxa"/>
          </w:tcPr>
          <w:p w14:paraId="4B94CEB3">
            <w:r>
              <w:rPr>
                <w:sz w:val="20"/>
              </w:rPr>
              <w:t>DEFAULT CURRENT_TIMESTAMP</w:t>
            </w:r>
          </w:p>
        </w:tc>
        <w:tc>
          <w:tcPr>
            <w:tcW w:w="2160" w:type="dxa"/>
          </w:tcPr>
          <w:p w14:paraId="59F07C93">
            <w:r>
              <w:rPr>
                <w:sz w:val="20"/>
              </w:rPr>
              <w:t>创建时间</w:t>
            </w:r>
          </w:p>
        </w:tc>
      </w:tr>
    </w:tbl>
    <w:p w14:paraId="2C71EC02"/>
    <w:p w14:paraId="7FEB066C">
      <w:r>
        <w:rPr>
          <w:b/>
        </w:rPr>
        <w:t>表3-7 team_member（队伍成员表）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267"/>
        <w:gridCol w:w="2160"/>
      </w:tblGrid>
      <w:tr w14:paraId="769FD78B">
        <w:trPr>
          <w:jc w:val="center"/>
        </w:trPr>
        <w:tc>
          <w:tcPr>
            <w:tcW w:w="2160" w:type="dxa"/>
            <w:shd w:val="clear" w:color="auto" w:fill="D9E2F3"/>
          </w:tcPr>
          <w:p w14:paraId="0E62431E">
            <w:pPr>
              <w:jc w:val="center"/>
            </w:pPr>
            <w:r>
              <w:rPr>
                <w:b/>
                <w:sz w:val="20"/>
              </w:rPr>
              <w:t>字段名</w:t>
            </w:r>
          </w:p>
        </w:tc>
        <w:tc>
          <w:tcPr>
            <w:tcW w:w="2160" w:type="dxa"/>
            <w:shd w:val="clear" w:color="auto" w:fill="D9E2F3"/>
          </w:tcPr>
          <w:p w14:paraId="51BF5072"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160" w:type="dxa"/>
            <w:shd w:val="clear" w:color="auto" w:fill="D9E2F3"/>
          </w:tcPr>
          <w:p w14:paraId="05849335">
            <w:pPr>
              <w:jc w:val="center"/>
            </w:pPr>
            <w:r>
              <w:rPr>
                <w:b/>
                <w:sz w:val="20"/>
              </w:rPr>
              <w:t>约束</w:t>
            </w:r>
          </w:p>
        </w:tc>
        <w:tc>
          <w:tcPr>
            <w:tcW w:w="2160" w:type="dxa"/>
            <w:shd w:val="clear" w:color="auto" w:fill="D9E2F3"/>
          </w:tcPr>
          <w:p w14:paraId="5422E4E6"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 w14:paraId="08F6FA25">
        <w:trPr>
          <w:jc w:val="center"/>
        </w:trPr>
        <w:tc>
          <w:tcPr>
            <w:tcW w:w="2160" w:type="dxa"/>
          </w:tcPr>
          <w:p w14:paraId="1D0C07BD">
            <w:r>
              <w:rPr>
                <w:sz w:val="20"/>
              </w:rPr>
              <w:t>id</w:t>
            </w:r>
          </w:p>
        </w:tc>
        <w:tc>
          <w:tcPr>
            <w:tcW w:w="2160" w:type="dxa"/>
          </w:tcPr>
          <w:p w14:paraId="0B4B6B8C">
            <w:r>
              <w:rPr>
                <w:sz w:val="20"/>
              </w:rPr>
              <w:t>INT</w:t>
            </w:r>
          </w:p>
        </w:tc>
        <w:tc>
          <w:tcPr>
            <w:tcW w:w="2160" w:type="dxa"/>
          </w:tcPr>
          <w:p w14:paraId="45108C82">
            <w:r>
              <w:rPr>
                <w:sz w:val="20"/>
              </w:rPr>
              <w:t>PK, AUTO_INCREMENT</w:t>
            </w:r>
          </w:p>
        </w:tc>
        <w:tc>
          <w:tcPr>
            <w:tcW w:w="2160" w:type="dxa"/>
          </w:tcPr>
          <w:p w14:paraId="753929AB">
            <w:r>
              <w:rPr>
                <w:sz w:val="20"/>
              </w:rPr>
              <w:t>记录ID</w:t>
            </w:r>
          </w:p>
        </w:tc>
      </w:tr>
      <w:tr w14:paraId="7A277AA5">
        <w:trPr>
          <w:jc w:val="center"/>
        </w:trPr>
        <w:tc>
          <w:tcPr>
            <w:tcW w:w="2160" w:type="dxa"/>
          </w:tcPr>
          <w:p w14:paraId="1AB06C65">
            <w:r>
              <w:rPr>
                <w:sz w:val="20"/>
              </w:rPr>
              <w:t>team_id</w:t>
            </w:r>
          </w:p>
        </w:tc>
        <w:tc>
          <w:tcPr>
            <w:tcW w:w="2160" w:type="dxa"/>
          </w:tcPr>
          <w:p w14:paraId="6958CC98">
            <w:r>
              <w:rPr>
                <w:sz w:val="20"/>
              </w:rPr>
              <w:t>INT</w:t>
            </w:r>
          </w:p>
        </w:tc>
        <w:tc>
          <w:tcPr>
            <w:tcW w:w="2160" w:type="dxa"/>
          </w:tcPr>
          <w:p w14:paraId="278503CB">
            <w:r>
              <w:rPr>
                <w:sz w:val="20"/>
              </w:rPr>
              <w:t>FK, NOT NULL</w:t>
            </w:r>
          </w:p>
        </w:tc>
        <w:tc>
          <w:tcPr>
            <w:tcW w:w="2160" w:type="dxa"/>
          </w:tcPr>
          <w:p w14:paraId="426A27B1">
            <w:r>
              <w:rPr>
                <w:sz w:val="20"/>
              </w:rPr>
              <w:t>队伍ID，外键关联team表</w:t>
            </w:r>
          </w:p>
        </w:tc>
      </w:tr>
      <w:tr w14:paraId="4C688391">
        <w:trPr>
          <w:jc w:val="center"/>
        </w:trPr>
        <w:tc>
          <w:tcPr>
            <w:tcW w:w="2160" w:type="dxa"/>
          </w:tcPr>
          <w:p w14:paraId="021215A8">
            <w:r>
              <w:rPr>
                <w:sz w:val="20"/>
              </w:rPr>
              <w:t>user_id</w:t>
            </w:r>
          </w:p>
        </w:tc>
        <w:tc>
          <w:tcPr>
            <w:tcW w:w="2160" w:type="dxa"/>
          </w:tcPr>
          <w:p w14:paraId="054F4C87">
            <w:r>
              <w:rPr>
                <w:sz w:val="20"/>
              </w:rPr>
              <w:t>INT</w:t>
            </w:r>
          </w:p>
        </w:tc>
        <w:tc>
          <w:tcPr>
            <w:tcW w:w="2160" w:type="dxa"/>
          </w:tcPr>
          <w:p w14:paraId="579FA9DA">
            <w:r>
              <w:rPr>
                <w:sz w:val="20"/>
              </w:rPr>
              <w:t>FK, NOT NULL</w:t>
            </w:r>
          </w:p>
        </w:tc>
        <w:tc>
          <w:tcPr>
            <w:tcW w:w="2160" w:type="dxa"/>
          </w:tcPr>
          <w:p w14:paraId="3D79E209">
            <w:r>
              <w:rPr>
                <w:sz w:val="20"/>
              </w:rPr>
              <w:t>成员ID，外键关联user表</w:t>
            </w:r>
          </w:p>
        </w:tc>
      </w:tr>
      <w:tr w14:paraId="3ACB63C8">
        <w:trPr>
          <w:jc w:val="center"/>
        </w:trPr>
        <w:tc>
          <w:tcPr>
            <w:tcW w:w="2160" w:type="dxa"/>
          </w:tcPr>
          <w:p w14:paraId="479D01AC">
            <w:r>
              <w:rPr>
                <w:sz w:val="20"/>
              </w:rPr>
              <w:t>is_leader</w:t>
            </w:r>
          </w:p>
        </w:tc>
        <w:tc>
          <w:tcPr>
            <w:tcW w:w="2160" w:type="dxa"/>
          </w:tcPr>
          <w:p w14:paraId="1F6A3611">
            <w:r>
              <w:rPr>
                <w:sz w:val="20"/>
              </w:rPr>
              <w:t>TINYINT</w:t>
            </w:r>
          </w:p>
        </w:tc>
        <w:tc>
          <w:tcPr>
            <w:tcW w:w="2160" w:type="dxa"/>
          </w:tcPr>
          <w:p w14:paraId="28B5C194">
            <w:r>
              <w:rPr>
                <w:sz w:val="20"/>
              </w:rPr>
              <w:t>DEFAULT 0</w:t>
            </w:r>
          </w:p>
        </w:tc>
        <w:tc>
          <w:tcPr>
            <w:tcW w:w="2160" w:type="dxa"/>
          </w:tcPr>
          <w:p w14:paraId="5022F2C9">
            <w:r>
              <w:rPr>
                <w:sz w:val="20"/>
              </w:rPr>
              <w:t>是否队长：1-是，0-否</w:t>
            </w:r>
          </w:p>
        </w:tc>
      </w:tr>
      <w:tr w14:paraId="3120FEA8">
        <w:trPr>
          <w:jc w:val="center"/>
        </w:trPr>
        <w:tc>
          <w:tcPr>
            <w:tcW w:w="2160" w:type="dxa"/>
          </w:tcPr>
          <w:p w14:paraId="0B743DBA">
            <w:r>
              <w:rPr>
                <w:sz w:val="20"/>
              </w:rPr>
              <w:t>join_time</w:t>
            </w:r>
          </w:p>
        </w:tc>
        <w:tc>
          <w:tcPr>
            <w:tcW w:w="2160" w:type="dxa"/>
          </w:tcPr>
          <w:p w14:paraId="2C9E3E01">
            <w:r>
              <w:rPr>
                <w:sz w:val="20"/>
              </w:rPr>
              <w:t>DATETIME</w:t>
            </w:r>
          </w:p>
        </w:tc>
        <w:tc>
          <w:tcPr>
            <w:tcW w:w="2160" w:type="dxa"/>
          </w:tcPr>
          <w:p w14:paraId="536FF7B7">
            <w:r>
              <w:rPr>
                <w:sz w:val="20"/>
              </w:rPr>
              <w:t>DEFAULT CURRENT_TIMESTAMP</w:t>
            </w:r>
          </w:p>
        </w:tc>
        <w:tc>
          <w:tcPr>
            <w:tcW w:w="2160" w:type="dxa"/>
          </w:tcPr>
          <w:p w14:paraId="2DB0CB41">
            <w:r>
              <w:rPr>
                <w:sz w:val="20"/>
              </w:rPr>
              <w:t>加入时间</w:t>
            </w:r>
          </w:p>
        </w:tc>
      </w:tr>
    </w:tbl>
    <w:p w14:paraId="31C41979"/>
    <w:p w14:paraId="7B734CB5">
      <w:r>
        <w:rPr>
          <w:b w:val="0"/>
        </w:rPr>
        <w:t>唯一约束：uk_team_user (team_id, user_id) — 同一用户不能在同一队伍中出现两次。</w:t>
      </w:r>
    </w:p>
    <w:p w14:paraId="0B3799B6">
      <w:r>
        <w:rPr>
          <w:b/>
        </w:rPr>
        <w:t>表3-8 invitation（邀请记录表）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267"/>
        <w:gridCol w:w="2160"/>
      </w:tblGrid>
      <w:tr w14:paraId="4B006E06">
        <w:trPr>
          <w:jc w:val="center"/>
        </w:trPr>
        <w:tc>
          <w:tcPr>
            <w:tcW w:w="2160" w:type="dxa"/>
            <w:shd w:val="clear" w:color="auto" w:fill="D9E2F3"/>
          </w:tcPr>
          <w:p w14:paraId="4B21835C">
            <w:pPr>
              <w:jc w:val="center"/>
            </w:pPr>
            <w:r>
              <w:rPr>
                <w:b/>
                <w:sz w:val="20"/>
              </w:rPr>
              <w:t>字段名</w:t>
            </w:r>
          </w:p>
        </w:tc>
        <w:tc>
          <w:tcPr>
            <w:tcW w:w="2160" w:type="dxa"/>
            <w:shd w:val="clear" w:color="auto" w:fill="D9E2F3"/>
          </w:tcPr>
          <w:p w14:paraId="6C541B64"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160" w:type="dxa"/>
            <w:shd w:val="clear" w:color="auto" w:fill="D9E2F3"/>
          </w:tcPr>
          <w:p w14:paraId="1C026E30">
            <w:pPr>
              <w:jc w:val="center"/>
            </w:pPr>
            <w:r>
              <w:rPr>
                <w:b/>
                <w:sz w:val="20"/>
              </w:rPr>
              <w:t>约束</w:t>
            </w:r>
          </w:p>
        </w:tc>
        <w:tc>
          <w:tcPr>
            <w:tcW w:w="2160" w:type="dxa"/>
            <w:shd w:val="clear" w:color="auto" w:fill="D9E2F3"/>
          </w:tcPr>
          <w:p w14:paraId="51DF59ED"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 w14:paraId="29F8607B">
        <w:trPr>
          <w:jc w:val="center"/>
        </w:trPr>
        <w:tc>
          <w:tcPr>
            <w:tcW w:w="2160" w:type="dxa"/>
          </w:tcPr>
          <w:p w14:paraId="60880A74">
            <w:r>
              <w:rPr>
                <w:sz w:val="20"/>
              </w:rPr>
              <w:t>invitation_id</w:t>
            </w:r>
          </w:p>
        </w:tc>
        <w:tc>
          <w:tcPr>
            <w:tcW w:w="2160" w:type="dxa"/>
          </w:tcPr>
          <w:p w14:paraId="106B3E65">
            <w:r>
              <w:rPr>
                <w:sz w:val="20"/>
              </w:rPr>
              <w:t>INT</w:t>
            </w:r>
          </w:p>
        </w:tc>
        <w:tc>
          <w:tcPr>
            <w:tcW w:w="2160" w:type="dxa"/>
          </w:tcPr>
          <w:p w14:paraId="484D3AEA">
            <w:r>
              <w:rPr>
                <w:sz w:val="20"/>
              </w:rPr>
              <w:t>PK, AUTO_INCREMENT</w:t>
            </w:r>
          </w:p>
        </w:tc>
        <w:tc>
          <w:tcPr>
            <w:tcW w:w="2160" w:type="dxa"/>
          </w:tcPr>
          <w:p w14:paraId="37CE7535">
            <w:r>
              <w:rPr>
                <w:sz w:val="20"/>
              </w:rPr>
              <w:t>邀请ID</w:t>
            </w:r>
          </w:p>
        </w:tc>
      </w:tr>
      <w:tr w14:paraId="7620DA39">
        <w:trPr>
          <w:jc w:val="center"/>
        </w:trPr>
        <w:tc>
          <w:tcPr>
            <w:tcW w:w="2160" w:type="dxa"/>
          </w:tcPr>
          <w:p w14:paraId="03F37A29">
            <w:r>
              <w:rPr>
                <w:sz w:val="20"/>
              </w:rPr>
              <w:t>team_id</w:t>
            </w:r>
          </w:p>
        </w:tc>
        <w:tc>
          <w:tcPr>
            <w:tcW w:w="2160" w:type="dxa"/>
          </w:tcPr>
          <w:p w14:paraId="212DEB37">
            <w:r>
              <w:rPr>
                <w:sz w:val="20"/>
              </w:rPr>
              <w:t>INT</w:t>
            </w:r>
          </w:p>
        </w:tc>
        <w:tc>
          <w:tcPr>
            <w:tcW w:w="2160" w:type="dxa"/>
          </w:tcPr>
          <w:p w14:paraId="4F12701F">
            <w:r>
              <w:rPr>
                <w:sz w:val="20"/>
              </w:rPr>
              <w:t>FK, NOT NULL</w:t>
            </w:r>
          </w:p>
        </w:tc>
        <w:tc>
          <w:tcPr>
            <w:tcW w:w="2160" w:type="dxa"/>
          </w:tcPr>
          <w:p w14:paraId="6E52D07E">
            <w:r>
              <w:rPr>
                <w:sz w:val="20"/>
              </w:rPr>
              <w:t>队伍ID，外键关联team表</w:t>
            </w:r>
          </w:p>
        </w:tc>
      </w:tr>
      <w:tr w14:paraId="37457A2B">
        <w:trPr>
          <w:jc w:val="center"/>
        </w:trPr>
        <w:tc>
          <w:tcPr>
            <w:tcW w:w="2160" w:type="dxa"/>
          </w:tcPr>
          <w:p w14:paraId="20E9797F">
            <w:r>
              <w:rPr>
                <w:sz w:val="20"/>
              </w:rPr>
              <w:t>inviter_id</w:t>
            </w:r>
          </w:p>
        </w:tc>
        <w:tc>
          <w:tcPr>
            <w:tcW w:w="2160" w:type="dxa"/>
          </w:tcPr>
          <w:p w14:paraId="187C2980">
            <w:r>
              <w:rPr>
                <w:sz w:val="20"/>
              </w:rPr>
              <w:t>INT</w:t>
            </w:r>
          </w:p>
        </w:tc>
        <w:tc>
          <w:tcPr>
            <w:tcW w:w="2160" w:type="dxa"/>
          </w:tcPr>
          <w:p w14:paraId="09D8BC9A">
            <w:r>
              <w:rPr>
                <w:sz w:val="20"/>
              </w:rPr>
              <w:t>FK, NOT NULL</w:t>
            </w:r>
          </w:p>
        </w:tc>
        <w:tc>
          <w:tcPr>
            <w:tcW w:w="2160" w:type="dxa"/>
          </w:tcPr>
          <w:p w14:paraId="7004C4C4">
            <w:r>
              <w:rPr>
                <w:sz w:val="20"/>
              </w:rPr>
              <w:t>邀请人ID（队长），外键关联user表</w:t>
            </w:r>
          </w:p>
        </w:tc>
      </w:tr>
      <w:tr w14:paraId="254E8D1B">
        <w:trPr>
          <w:jc w:val="center"/>
        </w:trPr>
        <w:tc>
          <w:tcPr>
            <w:tcW w:w="2160" w:type="dxa"/>
          </w:tcPr>
          <w:p w14:paraId="3D583D23">
            <w:r>
              <w:rPr>
                <w:sz w:val="20"/>
              </w:rPr>
              <w:t>invitee_id</w:t>
            </w:r>
          </w:p>
        </w:tc>
        <w:tc>
          <w:tcPr>
            <w:tcW w:w="2160" w:type="dxa"/>
          </w:tcPr>
          <w:p w14:paraId="7F8024C4">
            <w:r>
              <w:rPr>
                <w:sz w:val="20"/>
              </w:rPr>
              <w:t>INT</w:t>
            </w:r>
          </w:p>
        </w:tc>
        <w:tc>
          <w:tcPr>
            <w:tcW w:w="2160" w:type="dxa"/>
          </w:tcPr>
          <w:p w14:paraId="6C3B06F7">
            <w:r>
              <w:rPr>
                <w:sz w:val="20"/>
              </w:rPr>
              <w:t>FK, NOT NULL</w:t>
            </w:r>
          </w:p>
        </w:tc>
        <w:tc>
          <w:tcPr>
            <w:tcW w:w="2160" w:type="dxa"/>
          </w:tcPr>
          <w:p w14:paraId="734B5E1C">
            <w:r>
              <w:rPr>
                <w:sz w:val="20"/>
              </w:rPr>
              <w:t>被邀请人ID，外键关联user表</w:t>
            </w:r>
          </w:p>
        </w:tc>
      </w:tr>
      <w:tr w14:paraId="54B4EEE2">
        <w:trPr>
          <w:jc w:val="center"/>
        </w:trPr>
        <w:tc>
          <w:tcPr>
            <w:tcW w:w="2160" w:type="dxa"/>
          </w:tcPr>
          <w:p w14:paraId="6ECF795F">
            <w:r>
              <w:rPr>
                <w:sz w:val="20"/>
              </w:rPr>
              <w:t>status</w:t>
            </w:r>
          </w:p>
        </w:tc>
        <w:tc>
          <w:tcPr>
            <w:tcW w:w="2160" w:type="dxa"/>
          </w:tcPr>
          <w:p w14:paraId="7E2F05B0">
            <w:r>
              <w:rPr>
                <w:sz w:val="20"/>
              </w:rPr>
              <w:t>TINYINT</w:t>
            </w:r>
          </w:p>
        </w:tc>
        <w:tc>
          <w:tcPr>
            <w:tcW w:w="2160" w:type="dxa"/>
          </w:tcPr>
          <w:p w14:paraId="1B70F63A">
            <w:r>
              <w:rPr>
                <w:sz w:val="20"/>
              </w:rPr>
              <w:t>DEFAULT 0</w:t>
            </w:r>
          </w:p>
        </w:tc>
        <w:tc>
          <w:tcPr>
            <w:tcW w:w="2160" w:type="dxa"/>
          </w:tcPr>
          <w:p w14:paraId="71BB3151">
            <w:r>
              <w:rPr>
                <w:sz w:val="20"/>
              </w:rPr>
              <w:t>0-待处理，1-已接受，2-已拒绝</w:t>
            </w:r>
          </w:p>
        </w:tc>
      </w:tr>
      <w:tr w14:paraId="232839C6">
        <w:trPr>
          <w:jc w:val="center"/>
        </w:trPr>
        <w:tc>
          <w:tcPr>
            <w:tcW w:w="2160" w:type="dxa"/>
          </w:tcPr>
          <w:p w14:paraId="4F093564">
            <w:r>
              <w:rPr>
                <w:sz w:val="20"/>
              </w:rPr>
              <w:t>invite_time</w:t>
            </w:r>
          </w:p>
        </w:tc>
        <w:tc>
          <w:tcPr>
            <w:tcW w:w="2160" w:type="dxa"/>
          </w:tcPr>
          <w:p w14:paraId="3D5B6934">
            <w:r>
              <w:rPr>
                <w:sz w:val="20"/>
              </w:rPr>
              <w:t>DATETIME</w:t>
            </w:r>
          </w:p>
        </w:tc>
        <w:tc>
          <w:tcPr>
            <w:tcW w:w="2160" w:type="dxa"/>
          </w:tcPr>
          <w:p w14:paraId="68215A2E">
            <w:r>
              <w:rPr>
                <w:sz w:val="20"/>
              </w:rPr>
              <w:t>DEFAULT CURRENT_TIMESTAMP</w:t>
            </w:r>
          </w:p>
        </w:tc>
        <w:tc>
          <w:tcPr>
            <w:tcW w:w="2160" w:type="dxa"/>
          </w:tcPr>
          <w:p w14:paraId="773D3F91">
            <w:r>
              <w:rPr>
                <w:sz w:val="20"/>
              </w:rPr>
              <w:t>邀请时间</w:t>
            </w:r>
          </w:p>
        </w:tc>
      </w:tr>
      <w:tr w14:paraId="0FD2F172">
        <w:trPr>
          <w:jc w:val="center"/>
        </w:trPr>
        <w:tc>
          <w:tcPr>
            <w:tcW w:w="2160" w:type="dxa"/>
          </w:tcPr>
          <w:p w14:paraId="32C94916">
            <w:r>
              <w:rPr>
                <w:sz w:val="20"/>
              </w:rPr>
              <w:t>response_time</w:t>
            </w:r>
          </w:p>
        </w:tc>
        <w:tc>
          <w:tcPr>
            <w:tcW w:w="2160" w:type="dxa"/>
          </w:tcPr>
          <w:p w14:paraId="22AC106E">
            <w:r>
              <w:rPr>
                <w:sz w:val="20"/>
              </w:rPr>
              <w:t>DATETIME</w:t>
            </w:r>
          </w:p>
        </w:tc>
        <w:tc>
          <w:tcPr>
            <w:tcW w:w="2160" w:type="dxa"/>
          </w:tcPr>
          <w:p w14:paraId="650A1BC9">
            <w:r>
              <w:rPr>
                <w:sz w:val="20"/>
              </w:rPr>
              <w:t>NULL</w:t>
            </w:r>
          </w:p>
        </w:tc>
        <w:tc>
          <w:tcPr>
            <w:tcW w:w="2160" w:type="dxa"/>
          </w:tcPr>
          <w:p w14:paraId="36DE151E">
            <w:r>
              <w:rPr>
                <w:sz w:val="20"/>
              </w:rPr>
              <w:t>响应时间</w:t>
            </w:r>
          </w:p>
        </w:tc>
      </w:tr>
    </w:tbl>
    <w:p w14:paraId="4C0E818E"/>
    <w:p w14:paraId="7C16130E">
      <w:pPr>
        <w:pStyle w:val="5"/>
      </w:pPr>
      <w:r>
        <w:t>3.2.4 作品相关表（2张）</w:t>
      </w:r>
    </w:p>
    <w:p w14:paraId="5074F4C7">
      <w:r>
        <w:rPr>
          <w:b/>
        </w:rPr>
        <w:t>表3-9 work（作品信息表）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267"/>
        <w:gridCol w:w="2160"/>
      </w:tblGrid>
      <w:tr w14:paraId="286BF372">
        <w:trPr>
          <w:jc w:val="center"/>
        </w:trPr>
        <w:tc>
          <w:tcPr>
            <w:tcW w:w="2160" w:type="dxa"/>
            <w:shd w:val="clear" w:color="auto" w:fill="D9E2F3"/>
          </w:tcPr>
          <w:p w14:paraId="63ED2939">
            <w:pPr>
              <w:jc w:val="center"/>
            </w:pPr>
            <w:r>
              <w:rPr>
                <w:b/>
                <w:sz w:val="20"/>
              </w:rPr>
              <w:t>字段名</w:t>
            </w:r>
          </w:p>
        </w:tc>
        <w:tc>
          <w:tcPr>
            <w:tcW w:w="2160" w:type="dxa"/>
            <w:shd w:val="clear" w:color="auto" w:fill="D9E2F3"/>
          </w:tcPr>
          <w:p w14:paraId="2CFA24CF"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160" w:type="dxa"/>
            <w:shd w:val="clear" w:color="auto" w:fill="D9E2F3"/>
          </w:tcPr>
          <w:p w14:paraId="084A0251">
            <w:pPr>
              <w:jc w:val="center"/>
            </w:pPr>
            <w:r>
              <w:rPr>
                <w:b/>
                <w:sz w:val="20"/>
              </w:rPr>
              <w:t>约束</w:t>
            </w:r>
          </w:p>
        </w:tc>
        <w:tc>
          <w:tcPr>
            <w:tcW w:w="2160" w:type="dxa"/>
            <w:shd w:val="clear" w:color="auto" w:fill="D9E2F3"/>
          </w:tcPr>
          <w:p w14:paraId="4C4AEA11"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 w14:paraId="4423A112">
        <w:trPr>
          <w:jc w:val="center"/>
        </w:trPr>
        <w:tc>
          <w:tcPr>
            <w:tcW w:w="2160" w:type="dxa"/>
          </w:tcPr>
          <w:p w14:paraId="500DA69F">
            <w:r>
              <w:rPr>
                <w:sz w:val="20"/>
              </w:rPr>
              <w:t>work_id</w:t>
            </w:r>
          </w:p>
        </w:tc>
        <w:tc>
          <w:tcPr>
            <w:tcW w:w="2160" w:type="dxa"/>
          </w:tcPr>
          <w:p w14:paraId="6F0C5C71">
            <w:r>
              <w:rPr>
                <w:sz w:val="20"/>
              </w:rPr>
              <w:t>INT</w:t>
            </w:r>
          </w:p>
        </w:tc>
        <w:tc>
          <w:tcPr>
            <w:tcW w:w="2160" w:type="dxa"/>
          </w:tcPr>
          <w:p w14:paraId="266D9C21">
            <w:r>
              <w:rPr>
                <w:sz w:val="20"/>
              </w:rPr>
              <w:t>PK, AUTO_INCREMENT</w:t>
            </w:r>
          </w:p>
        </w:tc>
        <w:tc>
          <w:tcPr>
            <w:tcW w:w="2160" w:type="dxa"/>
          </w:tcPr>
          <w:p w14:paraId="62C7BF8C">
            <w:r>
              <w:rPr>
                <w:sz w:val="20"/>
              </w:rPr>
              <w:t>作品ID</w:t>
            </w:r>
          </w:p>
        </w:tc>
      </w:tr>
      <w:tr w14:paraId="26F199A4">
        <w:trPr>
          <w:jc w:val="center"/>
        </w:trPr>
        <w:tc>
          <w:tcPr>
            <w:tcW w:w="2160" w:type="dxa"/>
          </w:tcPr>
          <w:p w14:paraId="0C93BB1D">
            <w:r>
              <w:rPr>
                <w:sz w:val="20"/>
              </w:rPr>
              <w:t>team_id</w:t>
            </w:r>
          </w:p>
        </w:tc>
        <w:tc>
          <w:tcPr>
            <w:tcW w:w="2160" w:type="dxa"/>
          </w:tcPr>
          <w:p w14:paraId="56658686">
            <w:r>
              <w:rPr>
                <w:sz w:val="20"/>
              </w:rPr>
              <w:t>INT</w:t>
            </w:r>
          </w:p>
        </w:tc>
        <w:tc>
          <w:tcPr>
            <w:tcW w:w="2160" w:type="dxa"/>
          </w:tcPr>
          <w:p w14:paraId="67A6AEB6">
            <w:r>
              <w:rPr>
                <w:sz w:val="20"/>
              </w:rPr>
              <w:t>FK, NOT NULL</w:t>
            </w:r>
          </w:p>
        </w:tc>
        <w:tc>
          <w:tcPr>
            <w:tcW w:w="2160" w:type="dxa"/>
          </w:tcPr>
          <w:p w14:paraId="3632E966">
            <w:r>
              <w:rPr>
                <w:sz w:val="20"/>
              </w:rPr>
              <w:t>队伍ID，外键关联team表</w:t>
            </w:r>
          </w:p>
        </w:tc>
      </w:tr>
      <w:tr w14:paraId="70EC735F">
        <w:trPr>
          <w:jc w:val="center"/>
        </w:trPr>
        <w:tc>
          <w:tcPr>
            <w:tcW w:w="2160" w:type="dxa"/>
          </w:tcPr>
          <w:p w14:paraId="4D297C79">
            <w:r>
              <w:rPr>
                <w:sz w:val="20"/>
              </w:rPr>
              <w:t>work_title</w:t>
            </w:r>
          </w:p>
        </w:tc>
        <w:tc>
          <w:tcPr>
            <w:tcW w:w="2160" w:type="dxa"/>
          </w:tcPr>
          <w:p w14:paraId="23F31251">
            <w:r>
              <w:rPr>
                <w:sz w:val="20"/>
              </w:rPr>
              <w:t>VARCHAR(200)</w:t>
            </w:r>
          </w:p>
        </w:tc>
        <w:tc>
          <w:tcPr>
            <w:tcW w:w="2160" w:type="dxa"/>
          </w:tcPr>
          <w:p w14:paraId="279A75E5">
            <w:r>
              <w:rPr>
                <w:sz w:val="20"/>
              </w:rPr>
              <w:t>NOT NULL</w:t>
            </w:r>
          </w:p>
        </w:tc>
        <w:tc>
          <w:tcPr>
            <w:tcW w:w="2160" w:type="dxa"/>
          </w:tcPr>
          <w:p w14:paraId="72CFEA68">
            <w:r>
              <w:rPr>
                <w:sz w:val="20"/>
              </w:rPr>
              <w:t>作品标题</w:t>
            </w:r>
          </w:p>
        </w:tc>
      </w:tr>
      <w:tr w14:paraId="4C6BC1D7">
        <w:trPr>
          <w:jc w:val="center"/>
        </w:trPr>
        <w:tc>
          <w:tcPr>
            <w:tcW w:w="2160" w:type="dxa"/>
          </w:tcPr>
          <w:p w14:paraId="7284380C">
            <w:r>
              <w:rPr>
                <w:sz w:val="20"/>
              </w:rPr>
              <w:t>work_desc</w:t>
            </w:r>
          </w:p>
        </w:tc>
        <w:tc>
          <w:tcPr>
            <w:tcW w:w="2160" w:type="dxa"/>
          </w:tcPr>
          <w:p w14:paraId="4D2648E3">
            <w:r>
              <w:rPr>
                <w:sz w:val="20"/>
              </w:rPr>
              <w:t>TEXT</w:t>
            </w:r>
          </w:p>
        </w:tc>
        <w:tc>
          <w:tcPr>
            <w:tcW w:w="2160" w:type="dxa"/>
          </w:tcPr>
          <w:p w14:paraId="572085AB">
            <w:r>
              <w:rPr>
                <w:sz w:val="20"/>
              </w:rPr>
              <w:t>NULL</w:t>
            </w:r>
          </w:p>
        </w:tc>
        <w:tc>
          <w:tcPr>
            <w:tcW w:w="2160" w:type="dxa"/>
          </w:tcPr>
          <w:p w14:paraId="50AE2AF3">
            <w:r>
              <w:rPr>
                <w:sz w:val="20"/>
              </w:rPr>
              <w:t>作品描述</w:t>
            </w:r>
          </w:p>
        </w:tc>
      </w:tr>
      <w:tr w14:paraId="1C489B66">
        <w:trPr>
          <w:jc w:val="center"/>
        </w:trPr>
        <w:tc>
          <w:tcPr>
            <w:tcW w:w="2160" w:type="dxa"/>
          </w:tcPr>
          <w:p w14:paraId="4D4E0CB7">
            <w:r>
              <w:rPr>
                <w:sz w:val="20"/>
              </w:rPr>
              <w:t>file_path</w:t>
            </w:r>
          </w:p>
        </w:tc>
        <w:tc>
          <w:tcPr>
            <w:tcW w:w="2160" w:type="dxa"/>
          </w:tcPr>
          <w:p w14:paraId="1057B87F">
            <w:r>
              <w:rPr>
                <w:sz w:val="20"/>
              </w:rPr>
              <w:t>VARCHAR(500)</w:t>
            </w:r>
          </w:p>
        </w:tc>
        <w:tc>
          <w:tcPr>
            <w:tcW w:w="2160" w:type="dxa"/>
          </w:tcPr>
          <w:p w14:paraId="73FD1D7C">
            <w:r>
              <w:rPr>
                <w:sz w:val="20"/>
              </w:rPr>
              <w:t>NOT NULL</w:t>
            </w:r>
          </w:p>
        </w:tc>
        <w:tc>
          <w:tcPr>
            <w:tcW w:w="2160" w:type="dxa"/>
          </w:tcPr>
          <w:p w14:paraId="33CE422F">
            <w:r>
              <w:rPr>
                <w:sz w:val="20"/>
              </w:rPr>
              <w:t>文件存储路径</w:t>
            </w:r>
          </w:p>
        </w:tc>
      </w:tr>
      <w:tr w14:paraId="45155759">
        <w:trPr>
          <w:jc w:val="center"/>
        </w:trPr>
        <w:tc>
          <w:tcPr>
            <w:tcW w:w="2160" w:type="dxa"/>
          </w:tcPr>
          <w:p w14:paraId="02FC8F51">
            <w:r>
              <w:rPr>
                <w:sz w:val="20"/>
              </w:rPr>
              <w:t>file_size</w:t>
            </w:r>
          </w:p>
        </w:tc>
        <w:tc>
          <w:tcPr>
            <w:tcW w:w="2160" w:type="dxa"/>
          </w:tcPr>
          <w:p w14:paraId="18428423">
            <w:r>
              <w:rPr>
                <w:sz w:val="20"/>
              </w:rPr>
              <w:t>INT</w:t>
            </w:r>
          </w:p>
        </w:tc>
        <w:tc>
          <w:tcPr>
            <w:tcW w:w="2160" w:type="dxa"/>
          </w:tcPr>
          <w:p w14:paraId="068C5521">
            <w:r>
              <w:rPr>
                <w:sz w:val="20"/>
              </w:rPr>
              <w:t>NULL</w:t>
            </w:r>
          </w:p>
        </w:tc>
        <w:tc>
          <w:tcPr>
            <w:tcW w:w="2160" w:type="dxa"/>
          </w:tcPr>
          <w:p w14:paraId="185EBA16">
            <w:r>
              <w:rPr>
                <w:sz w:val="20"/>
              </w:rPr>
              <w:t>文件大小（字节）</w:t>
            </w:r>
          </w:p>
        </w:tc>
      </w:tr>
      <w:tr w14:paraId="061C55E3">
        <w:trPr>
          <w:jc w:val="center"/>
        </w:trPr>
        <w:tc>
          <w:tcPr>
            <w:tcW w:w="2160" w:type="dxa"/>
          </w:tcPr>
          <w:p w14:paraId="434DD750">
            <w:r>
              <w:rPr>
                <w:sz w:val="20"/>
              </w:rPr>
              <w:t>version</w:t>
            </w:r>
          </w:p>
        </w:tc>
        <w:tc>
          <w:tcPr>
            <w:tcW w:w="2160" w:type="dxa"/>
          </w:tcPr>
          <w:p w14:paraId="1F49ED8C">
            <w:r>
              <w:rPr>
                <w:sz w:val="20"/>
              </w:rPr>
              <w:t>INT</w:t>
            </w:r>
          </w:p>
        </w:tc>
        <w:tc>
          <w:tcPr>
            <w:tcW w:w="2160" w:type="dxa"/>
          </w:tcPr>
          <w:p w14:paraId="3B09B95A">
            <w:r>
              <w:rPr>
                <w:sz w:val="20"/>
              </w:rPr>
              <w:t>DEFAULT 1</w:t>
            </w:r>
          </w:p>
        </w:tc>
        <w:tc>
          <w:tcPr>
            <w:tcW w:w="2160" w:type="dxa"/>
          </w:tcPr>
          <w:p w14:paraId="7BAE361B">
            <w:r>
              <w:rPr>
                <w:sz w:val="20"/>
              </w:rPr>
              <w:t>版本号</w:t>
            </w:r>
          </w:p>
        </w:tc>
      </w:tr>
      <w:tr w14:paraId="04ED4094">
        <w:trPr>
          <w:jc w:val="center"/>
        </w:trPr>
        <w:tc>
          <w:tcPr>
            <w:tcW w:w="2160" w:type="dxa"/>
          </w:tcPr>
          <w:p w14:paraId="495F9C52">
            <w:r>
              <w:rPr>
                <w:sz w:val="20"/>
              </w:rPr>
              <w:t>status</w:t>
            </w:r>
          </w:p>
        </w:tc>
        <w:tc>
          <w:tcPr>
            <w:tcW w:w="2160" w:type="dxa"/>
          </w:tcPr>
          <w:p w14:paraId="73FDDA66">
            <w:r>
              <w:rPr>
                <w:sz w:val="20"/>
              </w:rPr>
              <w:t>TINYINT</w:t>
            </w:r>
          </w:p>
        </w:tc>
        <w:tc>
          <w:tcPr>
            <w:tcW w:w="2160" w:type="dxa"/>
          </w:tcPr>
          <w:p w14:paraId="5A810DBA">
            <w:r>
              <w:rPr>
                <w:sz w:val="20"/>
              </w:rPr>
              <w:t>DEFAULT 1</w:t>
            </w:r>
          </w:p>
        </w:tc>
        <w:tc>
          <w:tcPr>
            <w:tcW w:w="2160" w:type="dxa"/>
          </w:tcPr>
          <w:p w14:paraId="3A6F19A9">
            <w:r>
              <w:rPr>
                <w:sz w:val="20"/>
              </w:rPr>
              <w:t>1-已提交，2-已修改，0-已删除</w:t>
            </w:r>
          </w:p>
        </w:tc>
      </w:tr>
      <w:tr w14:paraId="7BAB8282">
        <w:trPr>
          <w:jc w:val="center"/>
        </w:trPr>
        <w:tc>
          <w:tcPr>
            <w:tcW w:w="2160" w:type="dxa"/>
          </w:tcPr>
          <w:p w14:paraId="53F79FD4">
            <w:r>
              <w:rPr>
                <w:sz w:val="20"/>
              </w:rPr>
              <w:t>submit_time</w:t>
            </w:r>
          </w:p>
        </w:tc>
        <w:tc>
          <w:tcPr>
            <w:tcW w:w="2160" w:type="dxa"/>
          </w:tcPr>
          <w:p w14:paraId="17154F24">
            <w:r>
              <w:rPr>
                <w:sz w:val="20"/>
              </w:rPr>
              <w:t>DATETIME</w:t>
            </w:r>
          </w:p>
        </w:tc>
        <w:tc>
          <w:tcPr>
            <w:tcW w:w="2160" w:type="dxa"/>
          </w:tcPr>
          <w:p w14:paraId="69C86B07">
            <w:r>
              <w:rPr>
                <w:sz w:val="20"/>
              </w:rPr>
              <w:t>DEFAULT CURRENT_TIMESTAMP</w:t>
            </w:r>
          </w:p>
        </w:tc>
        <w:tc>
          <w:tcPr>
            <w:tcW w:w="2160" w:type="dxa"/>
          </w:tcPr>
          <w:p w14:paraId="7EAD3E8E">
            <w:r>
              <w:rPr>
                <w:sz w:val="20"/>
              </w:rPr>
              <w:t>提交时间</w:t>
            </w:r>
          </w:p>
        </w:tc>
      </w:tr>
    </w:tbl>
    <w:p w14:paraId="62E9D58B"/>
    <w:p w14:paraId="599C6C6B">
      <w:r>
        <w:rPr>
          <w:b/>
        </w:rPr>
        <w:t>表3-10 work_file（作品文件表）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267"/>
        <w:gridCol w:w="2160"/>
      </w:tblGrid>
      <w:tr w14:paraId="672D801E">
        <w:trPr>
          <w:jc w:val="center"/>
        </w:trPr>
        <w:tc>
          <w:tcPr>
            <w:tcW w:w="2160" w:type="dxa"/>
            <w:shd w:val="clear" w:color="auto" w:fill="D9E2F3"/>
          </w:tcPr>
          <w:p w14:paraId="76685241">
            <w:pPr>
              <w:jc w:val="center"/>
            </w:pPr>
            <w:r>
              <w:rPr>
                <w:b/>
                <w:sz w:val="20"/>
              </w:rPr>
              <w:t>字段名</w:t>
            </w:r>
          </w:p>
        </w:tc>
        <w:tc>
          <w:tcPr>
            <w:tcW w:w="2160" w:type="dxa"/>
            <w:shd w:val="clear" w:color="auto" w:fill="D9E2F3"/>
          </w:tcPr>
          <w:p w14:paraId="7264D672"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160" w:type="dxa"/>
            <w:shd w:val="clear" w:color="auto" w:fill="D9E2F3"/>
          </w:tcPr>
          <w:p w14:paraId="65152806">
            <w:pPr>
              <w:jc w:val="center"/>
            </w:pPr>
            <w:r>
              <w:rPr>
                <w:b/>
                <w:sz w:val="20"/>
              </w:rPr>
              <w:t>约束</w:t>
            </w:r>
          </w:p>
        </w:tc>
        <w:tc>
          <w:tcPr>
            <w:tcW w:w="2160" w:type="dxa"/>
            <w:shd w:val="clear" w:color="auto" w:fill="D9E2F3"/>
          </w:tcPr>
          <w:p w14:paraId="31043AFD"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 w14:paraId="3D9D9C47">
        <w:trPr>
          <w:jc w:val="center"/>
        </w:trPr>
        <w:tc>
          <w:tcPr>
            <w:tcW w:w="2160" w:type="dxa"/>
          </w:tcPr>
          <w:p w14:paraId="4376C924">
            <w:r>
              <w:rPr>
                <w:sz w:val="20"/>
              </w:rPr>
              <w:t>file_id</w:t>
            </w:r>
          </w:p>
        </w:tc>
        <w:tc>
          <w:tcPr>
            <w:tcW w:w="2160" w:type="dxa"/>
          </w:tcPr>
          <w:p w14:paraId="71122FE0">
            <w:r>
              <w:rPr>
                <w:sz w:val="20"/>
              </w:rPr>
              <w:t>INT</w:t>
            </w:r>
          </w:p>
        </w:tc>
        <w:tc>
          <w:tcPr>
            <w:tcW w:w="2160" w:type="dxa"/>
          </w:tcPr>
          <w:p w14:paraId="25ADCBEF">
            <w:r>
              <w:rPr>
                <w:sz w:val="20"/>
              </w:rPr>
              <w:t>PK, AUTO_INCREMENT</w:t>
            </w:r>
          </w:p>
        </w:tc>
        <w:tc>
          <w:tcPr>
            <w:tcW w:w="2160" w:type="dxa"/>
          </w:tcPr>
          <w:p w14:paraId="2D6D6212">
            <w:r>
              <w:rPr>
                <w:sz w:val="20"/>
              </w:rPr>
              <w:t>文件ID</w:t>
            </w:r>
          </w:p>
        </w:tc>
      </w:tr>
      <w:tr w14:paraId="6321F252">
        <w:trPr>
          <w:jc w:val="center"/>
        </w:trPr>
        <w:tc>
          <w:tcPr>
            <w:tcW w:w="2160" w:type="dxa"/>
          </w:tcPr>
          <w:p w14:paraId="254114C5">
            <w:r>
              <w:rPr>
                <w:sz w:val="20"/>
              </w:rPr>
              <w:t>work_id</w:t>
            </w:r>
          </w:p>
        </w:tc>
        <w:tc>
          <w:tcPr>
            <w:tcW w:w="2160" w:type="dxa"/>
          </w:tcPr>
          <w:p w14:paraId="24CDE5A7">
            <w:r>
              <w:rPr>
                <w:sz w:val="20"/>
              </w:rPr>
              <w:t>INT</w:t>
            </w:r>
          </w:p>
        </w:tc>
        <w:tc>
          <w:tcPr>
            <w:tcW w:w="2160" w:type="dxa"/>
          </w:tcPr>
          <w:p w14:paraId="11A55716">
            <w:r>
              <w:rPr>
                <w:sz w:val="20"/>
              </w:rPr>
              <w:t>FK, NOT NULL</w:t>
            </w:r>
          </w:p>
        </w:tc>
        <w:tc>
          <w:tcPr>
            <w:tcW w:w="2160" w:type="dxa"/>
          </w:tcPr>
          <w:p w14:paraId="0747AE37">
            <w:r>
              <w:rPr>
                <w:sz w:val="20"/>
              </w:rPr>
              <w:t>作品ID，外键关联work表</w:t>
            </w:r>
          </w:p>
        </w:tc>
      </w:tr>
      <w:tr w14:paraId="4B25886E">
        <w:trPr>
          <w:jc w:val="center"/>
        </w:trPr>
        <w:tc>
          <w:tcPr>
            <w:tcW w:w="2160" w:type="dxa"/>
          </w:tcPr>
          <w:p w14:paraId="216E3D94">
            <w:r>
              <w:rPr>
                <w:sz w:val="20"/>
              </w:rPr>
              <w:t>file_name</w:t>
            </w:r>
          </w:p>
        </w:tc>
        <w:tc>
          <w:tcPr>
            <w:tcW w:w="2160" w:type="dxa"/>
          </w:tcPr>
          <w:p w14:paraId="2E224E5B">
            <w:r>
              <w:rPr>
                <w:sz w:val="20"/>
              </w:rPr>
              <w:t>VARCHAR(200)</w:t>
            </w:r>
          </w:p>
        </w:tc>
        <w:tc>
          <w:tcPr>
            <w:tcW w:w="2160" w:type="dxa"/>
          </w:tcPr>
          <w:p w14:paraId="623F42E1">
            <w:r>
              <w:rPr>
                <w:sz w:val="20"/>
              </w:rPr>
              <w:t>NOT NULL</w:t>
            </w:r>
          </w:p>
        </w:tc>
        <w:tc>
          <w:tcPr>
            <w:tcW w:w="2160" w:type="dxa"/>
          </w:tcPr>
          <w:p w14:paraId="1292FD2B">
            <w:r>
              <w:rPr>
                <w:sz w:val="20"/>
              </w:rPr>
              <w:t>文件名</w:t>
            </w:r>
          </w:p>
        </w:tc>
      </w:tr>
      <w:tr w14:paraId="112D24FA">
        <w:trPr>
          <w:jc w:val="center"/>
        </w:trPr>
        <w:tc>
          <w:tcPr>
            <w:tcW w:w="2160" w:type="dxa"/>
          </w:tcPr>
          <w:p w14:paraId="63224E6F">
            <w:r>
              <w:rPr>
                <w:sz w:val="20"/>
              </w:rPr>
              <w:t>file_path</w:t>
            </w:r>
          </w:p>
        </w:tc>
        <w:tc>
          <w:tcPr>
            <w:tcW w:w="2160" w:type="dxa"/>
          </w:tcPr>
          <w:p w14:paraId="0B3E4682">
            <w:r>
              <w:rPr>
                <w:sz w:val="20"/>
              </w:rPr>
              <w:t>VARCHAR(500)</w:t>
            </w:r>
          </w:p>
        </w:tc>
        <w:tc>
          <w:tcPr>
            <w:tcW w:w="2160" w:type="dxa"/>
          </w:tcPr>
          <w:p w14:paraId="7F9DE871">
            <w:r>
              <w:rPr>
                <w:sz w:val="20"/>
              </w:rPr>
              <w:t>NOT NULL</w:t>
            </w:r>
          </w:p>
        </w:tc>
        <w:tc>
          <w:tcPr>
            <w:tcW w:w="2160" w:type="dxa"/>
          </w:tcPr>
          <w:p w14:paraId="1B12981D">
            <w:r>
              <w:rPr>
                <w:sz w:val="20"/>
              </w:rPr>
              <w:t>存储路径</w:t>
            </w:r>
          </w:p>
        </w:tc>
      </w:tr>
      <w:tr w14:paraId="79FE5EA0">
        <w:trPr>
          <w:jc w:val="center"/>
        </w:trPr>
        <w:tc>
          <w:tcPr>
            <w:tcW w:w="2160" w:type="dxa"/>
          </w:tcPr>
          <w:p w14:paraId="4EE98BFF">
            <w:r>
              <w:rPr>
                <w:sz w:val="20"/>
              </w:rPr>
              <w:t>file_type</w:t>
            </w:r>
          </w:p>
        </w:tc>
        <w:tc>
          <w:tcPr>
            <w:tcW w:w="2160" w:type="dxa"/>
          </w:tcPr>
          <w:p w14:paraId="17421137">
            <w:r>
              <w:rPr>
                <w:sz w:val="20"/>
              </w:rPr>
              <w:t>VARCHAR(50)</w:t>
            </w:r>
          </w:p>
        </w:tc>
        <w:tc>
          <w:tcPr>
            <w:tcW w:w="2160" w:type="dxa"/>
          </w:tcPr>
          <w:p w14:paraId="348A0B11">
            <w:r>
              <w:rPr>
                <w:sz w:val="20"/>
              </w:rPr>
              <w:t>NULL</w:t>
            </w:r>
          </w:p>
        </w:tc>
        <w:tc>
          <w:tcPr>
            <w:tcW w:w="2160" w:type="dxa"/>
          </w:tcPr>
          <w:p w14:paraId="2100AEEF">
            <w:r>
              <w:rPr>
                <w:sz w:val="20"/>
              </w:rPr>
              <w:t>文件类型（如jpg/png/pdf）</w:t>
            </w:r>
          </w:p>
        </w:tc>
      </w:tr>
      <w:tr w14:paraId="3EBAB070">
        <w:trPr>
          <w:jc w:val="center"/>
        </w:trPr>
        <w:tc>
          <w:tcPr>
            <w:tcW w:w="2160" w:type="dxa"/>
          </w:tcPr>
          <w:p w14:paraId="650DC638">
            <w:r>
              <w:rPr>
                <w:sz w:val="20"/>
              </w:rPr>
              <w:t>upload_time</w:t>
            </w:r>
          </w:p>
        </w:tc>
        <w:tc>
          <w:tcPr>
            <w:tcW w:w="2160" w:type="dxa"/>
          </w:tcPr>
          <w:p w14:paraId="681C992D">
            <w:r>
              <w:rPr>
                <w:sz w:val="20"/>
              </w:rPr>
              <w:t>DATETIME</w:t>
            </w:r>
          </w:p>
        </w:tc>
        <w:tc>
          <w:tcPr>
            <w:tcW w:w="2160" w:type="dxa"/>
          </w:tcPr>
          <w:p w14:paraId="5E779569">
            <w:r>
              <w:rPr>
                <w:sz w:val="20"/>
              </w:rPr>
              <w:t>DEFAULT CURRENT_TIMESTAMP</w:t>
            </w:r>
          </w:p>
        </w:tc>
        <w:tc>
          <w:tcPr>
            <w:tcW w:w="2160" w:type="dxa"/>
          </w:tcPr>
          <w:p w14:paraId="259A20D3">
            <w:r>
              <w:rPr>
                <w:sz w:val="20"/>
              </w:rPr>
              <w:t>上传时间</w:t>
            </w:r>
          </w:p>
        </w:tc>
      </w:tr>
    </w:tbl>
    <w:p w14:paraId="4D6AE9C6"/>
    <w:p w14:paraId="24E7F0B6">
      <w:pPr>
        <w:pStyle w:val="5"/>
      </w:pPr>
      <w:r>
        <w:t>3.2.5 评分与获奖表（4张）</w:t>
      </w:r>
    </w:p>
    <w:p w14:paraId="2F4F9234">
      <w:r>
        <w:rPr>
          <w:b/>
        </w:rPr>
        <w:t>表3-11 score（评分记录表）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267"/>
        <w:gridCol w:w="2160"/>
      </w:tblGrid>
      <w:tr w14:paraId="23D799D5">
        <w:trPr>
          <w:jc w:val="center"/>
        </w:trPr>
        <w:tc>
          <w:tcPr>
            <w:tcW w:w="2160" w:type="dxa"/>
            <w:shd w:val="clear" w:color="auto" w:fill="D9E2F3"/>
          </w:tcPr>
          <w:p w14:paraId="3EAF7829">
            <w:pPr>
              <w:jc w:val="center"/>
            </w:pPr>
            <w:r>
              <w:rPr>
                <w:b/>
                <w:sz w:val="20"/>
              </w:rPr>
              <w:t>字段名</w:t>
            </w:r>
          </w:p>
        </w:tc>
        <w:tc>
          <w:tcPr>
            <w:tcW w:w="2160" w:type="dxa"/>
            <w:shd w:val="clear" w:color="auto" w:fill="D9E2F3"/>
          </w:tcPr>
          <w:p w14:paraId="6EBB0845"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160" w:type="dxa"/>
            <w:shd w:val="clear" w:color="auto" w:fill="D9E2F3"/>
          </w:tcPr>
          <w:p w14:paraId="725C1963">
            <w:pPr>
              <w:jc w:val="center"/>
            </w:pPr>
            <w:r>
              <w:rPr>
                <w:b/>
                <w:sz w:val="20"/>
              </w:rPr>
              <w:t>约束</w:t>
            </w:r>
          </w:p>
        </w:tc>
        <w:tc>
          <w:tcPr>
            <w:tcW w:w="2160" w:type="dxa"/>
            <w:shd w:val="clear" w:color="auto" w:fill="D9E2F3"/>
          </w:tcPr>
          <w:p w14:paraId="7E6EE7C8"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 w14:paraId="4CBA7FED">
        <w:trPr>
          <w:jc w:val="center"/>
        </w:trPr>
        <w:tc>
          <w:tcPr>
            <w:tcW w:w="2160" w:type="dxa"/>
          </w:tcPr>
          <w:p w14:paraId="28022BB3">
            <w:r>
              <w:rPr>
                <w:sz w:val="20"/>
              </w:rPr>
              <w:t>score_id</w:t>
            </w:r>
          </w:p>
        </w:tc>
        <w:tc>
          <w:tcPr>
            <w:tcW w:w="2160" w:type="dxa"/>
          </w:tcPr>
          <w:p w14:paraId="1B7C88A0">
            <w:r>
              <w:rPr>
                <w:sz w:val="20"/>
              </w:rPr>
              <w:t>INT</w:t>
            </w:r>
          </w:p>
        </w:tc>
        <w:tc>
          <w:tcPr>
            <w:tcW w:w="2160" w:type="dxa"/>
          </w:tcPr>
          <w:p w14:paraId="64CE734F">
            <w:r>
              <w:rPr>
                <w:sz w:val="20"/>
              </w:rPr>
              <w:t>PK, AUTO_INCREMENT</w:t>
            </w:r>
          </w:p>
        </w:tc>
        <w:tc>
          <w:tcPr>
            <w:tcW w:w="2160" w:type="dxa"/>
          </w:tcPr>
          <w:p w14:paraId="565699DB">
            <w:r>
              <w:rPr>
                <w:sz w:val="20"/>
              </w:rPr>
              <w:t>评分ID</w:t>
            </w:r>
          </w:p>
        </w:tc>
      </w:tr>
      <w:tr w14:paraId="6585AEFF">
        <w:trPr>
          <w:jc w:val="center"/>
        </w:trPr>
        <w:tc>
          <w:tcPr>
            <w:tcW w:w="2160" w:type="dxa"/>
          </w:tcPr>
          <w:p w14:paraId="0D90262F">
            <w:r>
              <w:rPr>
                <w:sz w:val="20"/>
              </w:rPr>
              <w:t>work_id</w:t>
            </w:r>
          </w:p>
        </w:tc>
        <w:tc>
          <w:tcPr>
            <w:tcW w:w="2160" w:type="dxa"/>
          </w:tcPr>
          <w:p w14:paraId="1A7BBA8E">
            <w:r>
              <w:rPr>
                <w:sz w:val="20"/>
              </w:rPr>
              <w:t>INT</w:t>
            </w:r>
          </w:p>
        </w:tc>
        <w:tc>
          <w:tcPr>
            <w:tcW w:w="2160" w:type="dxa"/>
          </w:tcPr>
          <w:p w14:paraId="65368528">
            <w:r>
              <w:rPr>
                <w:sz w:val="20"/>
              </w:rPr>
              <w:t>FK, NOT NULL</w:t>
            </w:r>
          </w:p>
        </w:tc>
        <w:tc>
          <w:tcPr>
            <w:tcW w:w="2160" w:type="dxa"/>
          </w:tcPr>
          <w:p w14:paraId="518AABA5">
            <w:r>
              <w:rPr>
                <w:sz w:val="20"/>
              </w:rPr>
              <w:t>作品ID，外键关联work表</w:t>
            </w:r>
          </w:p>
        </w:tc>
      </w:tr>
      <w:tr w14:paraId="003B6CE5">
        <w:trPr>
          <w:jc w:val="center"/>
        </w:trPr>
        <w:tc>
          <w:tcPr>
            <w:tcW w:w="2160" w:type="dxa"/>
          </w:tcPr>
          <w:p w14:paraId="613A4B90">
            <w:r>
              <w:rPr>
                <w:sz w:val="20"/>
              </w:rPr>
              <w:t>judge_id</w:t>
            </w:r>
          </w:p>
        </w:tc>
        <w:tc>
          <w:tcPr>
            <w:tcW w:w="2160" w:type="dxa"/>
          </w:tcPr>
          <w:p w14:paraId="71AEB3F7">
            <w:r>
              <w:rPr>
                <w:sz w:val="20"/>
              </w:rPr>
              <w:t>INT</w:t>
            </w:r>
          </w:p>
        </w:tc>
        <w:tc>
          <w:tcPr>
            <w:tcW w:w="2160" w:type="dxa"/>
          </w:tcPr>
          <w:p w14:paraId="0E874C7B">
            <w:r>
              <w:rPr>
                <w:sz w:val="20"/>
              </w:rPr>
              <w:t>FK, NOT NULL</w:t>
            </w:r>
          </w:p>
        </w:tc>
        <w:tc>
          <w:tcPr>
            <w:tcW w:w="2160" w:type="dxa"/>
          </w:tcPr>
          <w:p w14:paraId="524A45B8">
            <w:r>
              <w:rPr>
                <w:sz w:val="20"/>
              </w:rPr>
              <w:t>评委ID，外键关联user表</w:t>
            </w:r>
          </w:p>
        </w:tc>
      </w:tr>
      <w:tr w14:paraId="3B2DBA02">
        <w:trPr>
          <w:jc w:val="center"/>
        </w:trPr>
        <w:tc>
          <w:tcPr>
            <w:tcW w:w="2160" w:type="dxa"/>
          </w:tcPr>
          <w:p w14:paraId="22EAAE71">
            <w:r>
              <w:rPr>
                <w:sz w:val="20"/>
              </w:rPr>
              <w:t>score</w:t>
            </w:r>
          </w:p>
        </w:tc>
        <w:tc>
          <w:tcPr>
            <w:tcW w:w="2160" w:type="dxa"/>
          </w:tcPr>
          <w:p w14:paraId="61617B84">
            <w:r>
              <w:rPr>
                <w:sz w:val="20"/>
              </w:rPr>
              <w:t>DECIMAL(5,2)</w:t>
            </w:r>
          </w:p>
        </w:tc>
        <w:tc>
          <w:tcPr>
            <w:tcW w:w="2160" w:type="dxa"/>
          </w:tcPr>
          <w:p w14:paraId="180A2F6F">
            <w:r>
              <w:rPr>
                <w:sz w:val="20"/>
              </w:rPr>
              <w:t>NOT NULL, CHECK 0-100</w:t>
            </w:r>
          </w:p>
        </w:tc>
        <w:tc>
          <w:tcPr>
            <w:tcW w:w="2160" w:type="dxa"/>
          </w:tcPr>
          <w:p w14:paraId="2D725E08">
            <w:r>
              <w:rPr>
                <w:sz w:val="20"/>
              </w:rPr>
              <w:t>分数（0-100）</w:t>
            </w:r>
          </w:p>
        </w:tc>
      </w:tr>
      <w:tr w14:paraId="1085CCE3">
        <w:trPr>
          <w:jc w:val="center"/>
        </w:trPr>
        <w:tc>
          <w:tcPr>
            <w:tcW w:w="2160" w:type="dxa"/>
          </w:tcPr>
          <w:p w14:paraId="07C4763D">
            <w:r>
              <w:rPr>
                <w:sz w:val="20"/>
              </w:rPr>
              <w:t>score_time</w:t>
            </w:r>
          </w:p>
        </w:tc>
        <w:tc>
          <w:tcPr>
            <w:tcW w:w="2160" w:type="dxa"/>
          </w:tcPr>
          <w:p w14:paraId="51A6B14E">
            <w:r>
              <w:rPr>
                <w:sz w:val="20"/>
              </w:rPr>
              <w:t>DATETIME</w:t>
            </w:r>
          </w:p>
        </w:tc>
        <w:tc>
          <w:tcPr>
            <w:tcW w:w="2160" w:type="dxa"/>
          </w:tcPr>
          <w:p w14:paraId="216F9371">
            <w:r>
              <w:rPr>
                <w:sz w:val="20"/>
              </w:rPr>
              <w:t>DEFAULT CURRENT_TIMESTAMP</w:t>
            </w:r>
          </w:p>
        </w:tc>
        <w:tc>
          <w:tcPr>
            <w:tcW w:w="2160" w:type="dxa"/>
          </w:tcPr>
          <w:p w14:paraId="5BF05D1C">
            <w:r>
              <w:rPr>
                <w:sz w:val="20"/>
              </w:rPr>
              <w:t>评分时间</w:t>
            </w:r>
          </w:p>
        </w:tc>
      </w:tr>
    </w:tbl>
    <w:p w14:paraId="3E9358BD"/>
    <w:p w14:paraId="58AF91F9">
      <w:r>
        <w:rPr>
          <w:b w:val="0"/>
        </w:rPr>
        <w:t>唯一约束：uk_work_judge (work_id, judge_id) — 同一评委只能对同一作品评分一次。</w:t>
      </w:r>
    </w:p>
    <w:p w14:paraId="7B5A433C">
      <w:r>
        <w:rPr>
          <w:b/>
        </w:rPr>
        <w:t>表3-12 comment（评语表）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267"/>
        <w:gridCol w:w="2160"/>
      </w:tblGrid>
      <w:tr w14:paraId="1C5958FE">
        <w:trPr>
          <w:jc w:val="center"/>
        </w:trPr>
        <w:tc>
          <w:tcPr>
            <w:tcW w:w="2160" w:type="dxa"/>
            <w:shd w:val="clear" w:color="auto" w:fill="D9E2F3"/>
          </w:tcPr>
          <w:p w14:paraId="116EBF79">
            <w:pPr>
              <w:jc w:val="center"/>
            </w:pPr>
            <w:r>
              <w:rPr>
                <w:b/>
                <w:sz w:val="20"/>
              </w:rPr>
              <w:t>字段名</w:t>
            </w:r>
          </w:p>
        </w:tc>
        <w:tc>
          <w:tcPr>
            <w:tcW w:w="2160" w:type="dxa"/>
            <w:shd w:val="clear" w:color="auto" w:fill="D9E2F3"/>
          </w:tcPr>
          <w:p w14:paraId="06E5BD5B"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160" w:type="dxa"/>
            <w:shd w:val="clear" w:color="auto" w:fill="D9E2F3"/>
          </w:tcPr>
          <w:p w14:paraId="142F0AF8">
            <w:pPr>
              <w:jc w:val="center"/>
            </w:pPr>
            <w:r>
              <w:rPr>
                <w:b/>
                <w:sz w:val="20"/>
              </w:rPr>
              <w:t>约束</w:t>
            </w:r>
          </w:p>
        </w:tc>
        <w:tc>
          <w:tcPr>
            <w:tcW w:w="2160" w:type="dxa"/>
            <w:shd w:val="clear" w:color="auto" w:fill="D9E2F3"/>
          </w:tcPr>
          <w:p w14:paraId="4DDA6DD0"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 w14:paraId="6C676BD7">
        <w:trPr>
          <w:jc w:val="center"/>
        </w:trPr>
        <w:tc>
          <w:tcPr>
            <w:tcW w:w="2160" w:type="dxa"/>
          </w:tcPr>
          <w:p w14:paraId="3DD7B105">
            <w:r>
              <w:rPr>
                <w:sz w:val="20"/>
              </w:rPr>
              <w:t>comment_id</w:t>
            </w:r>
          </w:p>
        </w:tc>
        <w:tc>
          <w:tcPr>
            <w:tcW w:w="2160" w:type="dxa"/>
          </w:tcPr>
          <w:p w14:paraId="3D3E0B97">
            <w:r>
              <w:rPr>
                <w:sz w:val="20"/>
              </w:rPr>
              <w:t>INT</w:t>
            </w:r>
          </w:p>
        </w:tc>
        <w:tc>
          <w:tcPr>
            <w:tcW w:w="2160" w:type="dxa"/>
          </w:tcPr>
          <w:p w14:paraId="56C208CA">
            <w:r>
              <w:rPr>
                <w:sz w:val="20"/>
              </w:rPr>
              <w:t>PK, AUTO_INCREMENT</w:t>
            </w:r>
          </w:p>
        </w:tc>
        <w:tc>
          <w:tcPr>
            <w:tcW w:w="2160" w:type="dxa"/>
          </w:tcPr>
          <w:p w14:paraId="542234AB">
            <w:r>
              <w:rPr>
                <w:sz w:val="20"/>
              </w:rPr>
              <w:t>评语ID</w:t>
            </w:r>
          </w:p>
        </w:tc>
      </w:tr>
      <w:tr w14:paraId="6D19447B">
        <w:trPr>
          <w:jc w:val="center"/>
        </w:trPr>
        <w:tc>
          <w:tcPr>
            <w:tcW w:w="2160" w:type="dxa"/>
          </w:tcPr>
          <w:p w14:paraId="34C7FB72">
            <w:r>
              <w:rPr>
                <w:sz w:val="20"/>
              </w:rPr>
              <w:t>work_id</w:t>
            </w:r>
          </w:p>
        </w:tc>
        <w:tc>
          <w:tcPr>
            <w:tcW w:w="2160" w:type="dxa"/>
          </w:tcPr>
          <w:p w14:paraId="22CCF641">
            <w:r>
              <w:rPr>
                <w:sz w:val="20"/>
              </w:rPr>
              <w:t>INT</w:t>
            </w:r>
          </w:p>
        </w:tc>
        <w:tc>
          <w:tcPr>
            <w:tcW w:w="2160" w:type="dxa"/>
          </w:tcPr>
          <w:p w14:paraId="59DC8AB4">
            <w:r>
              <w:rPr>
                <w:sz w:val="20"/>
              </w:rPr>
              <w:t>FK, NOT NULL</w:t>
            </w:r>
          </w:p>
        </w:tc>
        <w:tc>
          <w:tcPr>
            <w:tcW w:w="2160" w:type="dxa"/>
          </w:tcPr>
          <w:p w14:paraId="4E05FFEB">
            <w:r>
              <w:rPr>
                <w:sz w:val="20"/>
              </w:rPr>
              <w:t>作品ID</w:t>
            </w:r>
          </w:p>
        </w:tc>
      </w:tr>
      <w:tr w14:paraId="37C49441">
        <w:trPr>
          <w:jc w:val="center"/>
        </w:trPr>
        <w:tc>
          <w:tcPr>
            <w:tcW w:w="2160" w:type="dxa"/>
          </w:tcPr>
          <w:p w14:paraId="622434A8">
            <w:r>
              <w:rPr>
                <w:sz w:val="20"/>
              </w:rPr>
              <w:t>judge_id</w:t>
            </w:r>
          </w:p>
        </w:tc>
        <w:tc>
          <w:tcPr>
            <w:tcW w:w="2160" w:type="dxa"/>
          </w:tcPr>
          <w:p w14:paraId="1166F817">
            <w:r>
              <w:rPr>
                <w:sz w:val="20"/>
              </w:rPr>
              <w:t>INT</w:t>
            </w:r>
          </w:p>
        </w:tc>
        <w:tc>
          <w:tcPr>
            <w:tcW w:w="2160" w:type="dxa"/>
          </w:tcPr>
          <w:p w14:paraId="1348F9E9">
            <w:r>
              <w:rPr>
                <w:sz w:val="20"/>
              </w:rPr>
              <w:t>FK, NOT NULL</w:t>
            </w:r>
          </w:p>
        </w:tc>
        <w:tc>
          <w:tcPr>
            <w:tcW w:w="2160" w:type="dxa"/>
          </w:tcPr>
          <w:p w14:paraId="0015C27A">
            <w:r>
              <w:rPr>
                <w:sz w:val="20"/>
              </w:rPr>
              <w:t>评委ID</w:t>
            </w:r>
          </w:p>
        </w:tc>
      </w:tr>
      <w:tr w14:paraId="44C05F80">
        <w:trPr>
          <w:jc w:val="center"/>
        </w:trPr>
        <w:tc>
          <w:tcPr>
            <w:tcW w:w="2160" w:type="dxa"/>
          </w:tcPr>
          <w:p w14:paraId="71386A15">
            <w:r>
              <w:rPr>
                <w:sz w:val="20"/>
              </w:rPr>
              <w:t>comment_text</w:t>
            </w:r>
          </w:p>
        </w:tc>
        <w:tc>
          <w:tcPr>
            <w:tcW w:w="2160" w:type="dxa"/>
          </w:tcPr>
          <w:p w14:paraId="17C6F40E">
            <w:r>
              <w:rPr>
                <w:sz w:val="20"/>
              </w:rPr>
              <w:t>TEXT</w:t>
            </w:r>
          </w:p>
        </w:tc>
        <w:tc>
          <w:tcPr>
            <w:tcW w:w="2160" w:type="dxa"/>
          </w:tcPr>
          <w:p w14:paraId="73187F45">
            <w:r>
              <w:rPr>
                <w:sz w:val="20"/>
              </w:rPr>
              <w:t>NOT NULL</w:t>
            </w:r>
          </w:p>
        </w:tc>
        <w:tc>
          <w:tcPr>
            <w:tcW w:w="2160" w:type="dxa"/>
          </w:tcPr>
          <w:p w14:paraId="3B5D4596">
            <w:r>
              <w:rPr>
                <w:sz w:val="20"/>
              </w:rPr>
              <w:t>评语内容</w:t>
            </w:r>
          </w:p>
        </w:tc>
      </w:tr>
      <w:tr w14:paraId="77B9FE73">
        <w:trPr>
          <w:jc w:val="center"/>
        </w:trPr>
        <w:tc>
          <w:tcPr>
            <w:tcW w:w="2160" w:type="dxa"/>
          </w:tcPr>
          <w:p w14:paraId="0207BFCA">
            <w:r>
              <w:rPr>
                <w:sz w:val="20"/>
              </w:rPr>
              <w:t>comment_time</w:t>
            </w:r>
          </w:p>
        </w:tc>
        <w:tc>
          <w:tcPr>
            <w:tcW w:w="2160" w:type="dxa"/>
          </w:tcPr>
          <w:p w14:paraId="7C573099">
            <w:r>
              <w:rPr>
                <w:sz w:val="20"/>
              </w:rPr>
              <w:t>DATETIME</w:t>
            </w:r>
          </w:p>
        </w:tc>
        <w:tc>
          <w:tcPr>
            <w:tcW w:w="2160" w:type="dxa"/>
          </w:tcPr>
          <w:p w14:paraId="15F0F579">
            <w:r>
              <w:rPr>
                <w:sz w:val="20"/>
              </w:rPr>
              <w:t>DEFAULT CURRENT_TIMESTAMP</w:t>
            </w:r>
          </w:p>
        </w:tc>
        <w:tc>
          <w:tcPr>
            <w:tcW w:w="2160" w:type="dxa"/>
          </w:tcPr>
          <w:p w14:paraId="06316465">
            <w:r>
              <w:rPr>
                <w:sz w:val="20"/>
              </w:rPr>
              <w:t>评语时间</w:t>
            </w:r>
          </w:p>
        </w:tc>
      </w:tr>
    </w:tbl>
    <w:p w14:paraId="301671DE"/>
    <w:p w14:paraId="105CF4D7">
      <w:r>
        <w:rPr>
          <w:b/>
        </w:rPr>
        <w:t>表3-13 award（获奖信息表）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267"/>
        <w:gridCol w:w="2160"/>
      </w:tblGrid>
      <w:tr w14:paraId="445EB12E">
        <w:trPr>
          <w:jc w:val="center"/>
        </w:trPr>
        <w:tc>
          <w:tcPr>
            <w:tcW w:w="2160" w:type="dxa"/>
            <w:shd w:val="clear" w:color="auto" w:fill="D9E2F3"/>
          </w:tcPr>
          <w:p w14:paraId="49BC4E72">
            <w:pPr>
              <w:jc w:val="center"/>
            </w:pPr>
            <w:r>
              <w:rPr>
                <w:b/>
                <w:sz w:val="20"/>
              </w:rPr>
              <w:t>字段名</w:t>
            </w:r>
          </w:p>
        </w:tc>
        <w:tc>
          <w:tcPr>
            <w:tcW w:w="2160" w:type="dxa"/>
            <w:shd w:val="clear" w:color="auto" w:fill="D9E2F3"/>
          </w:tcPr>
          <w:p w14:paraId="6869DD2C"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160" w:type="dxa"/>
            <w:shd w:val="clear" w:color="auto" w:fill="D9E2F3"/>
          </w:tcPr>
          <w:p w14:paraId="4D11275A">
            <w:pPr>
              <w:jc w:val="center"/>
            </w:pPr>
            <w:r>
              <w:rPr>
                <w:b/>
                <w:sz w:val="20"/>
              </w:rPr>
              <w:t>约束</w:t>
            </w:r>
          </w:p>
        </w:tc>
        <w:tc>
          <w:tcPr>
            <w:tcW w:w="2160" w:type="dxa"/>
            <w:shd w:val="clear" w:color="auto" w:fill="D9E2F3"/>
          </w:tcPr>
          <w:p w14:paraId="0B9CE2FC"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 w14:paraId="3DDED955">
        <w:trPr>
          <w:jc w:val="center"/>
        </w:trPr>
        <w:tc>
          <w:tcPr>
            <w:tcW w:w="2160" w:type="dxa"/>
          </w:tcPr>
          <w:p w14:paraId="58641837">
            <w:r>
              <w:rPr>
                <w:sz w:val="20"/>
              </w:rPr>
              <w:t>award_id</w:t>
            </w:r>
          </w:p>
        </w:tc>
        <w:tc>
          <w:tcPr>
            <w:tcW w:w="2160" w:type="dxa"/>
          </w:tcPr>
          <w:p w14:paraId="3B0BE8B1">
            <w:r>
              <w:rPr>
                <w:sz w:val="20"/>
              </w:rPr>
              <w:t>INT</w:t>
            </w:r>
          </w:p>
        </w:tc>
        <w:tc>
          <w:tcPr>
            <w:tcW w:w="2160" w:type="dxa"/>
          </w:tcPr>
          <w:p w14:paraId="4588FF05">
            <w:r>
              <w:rPr>
                <w:sz w:val="20"/>
              </w:rPr>
              <w:t>PK, AUTO_INCREMENT</w:t>
            </w:r>
          </w:p>
        </w:tc>
        <w:tc>
          <w:tcPr>
            <w:tcW w:w="2160" w:type="dxa"/>
          </w:tcPr>
          <w:p w14:paraId="093B6F1B">
            <w:r>
              <w:rPr>
                <w:sz w:val="20"/>
              </w:rPr>
              <w:t>获奖ID</w:t>
            </w:r>
          </w:p>
        </w:tc>
      </w:tr>
      <w:tr w14:paraId="5123EBC3">
        <w:trPr>
          <w:jc w:val="center"/>
        </w:trPr>
        <w:tc>
          <w:tcPr>
            <w:tcW w:w="2160" w:type="dxa"/>
          </w:tcPr>
          <w:p w14:paraId="615B9BF9">
            <w:r>
              <w:rPr>
                <w:sz w:val="20"/>
              </w:rPr>
              <w:t>work_id</w:t>
            </w:r>
          </w:p>
        </w:tc>
        <w:tc>
          <w:tcPr>
            <w:tcW w:w="2160" w:type="dxa"/>
          </w:tcPr>
          <w:p w14:paraId="4583CD69">
            <w:r>
              <w:rPr>
                <w:sz w:val="20"/>
              </w:rPr>
              <w:t>INT</w:t>
            </w:r>
          </w:p>
        </w:tc>
        <w:tc>
          <w:tcPr>
            <w:tcW w:w="2160" w:type="dxa"/>
          </w:tcPr>
          <w:p w14:paraId="0E5F7AEA">
            <w:r>
              <w:rPr>
                <w:sz w:val="20"/>
              </w:rPr>
              <w:t>FK, NOT NULL</w:t>
            </w:r>
          </w:p>
        </w:tc>
        <w:tc>
          <w:tcPr>
            <w:tcW w:w="2160" w:type="dxa"/>
          </w:tcPr>
          <w:p w14:paraId="52639043">
            <w:r>
              <w:rPr>
                <w:sz w:val="20"/>
              </w:rPr>
              <w:t>作品ID</w:t>
            </w:r>
          </w:p>
        </w:tc>
      </w:tr>
      <w:tr w14:paraId="646503BD">
        <w:trPr>
          <w:jc w:val="center"/>
        </w:trPr>
        <w:tc>
          <w:tcPr>
            <w:tcW w:w="2160" w:type="dxa"/>
          </w:tcPr>
          <w:p w14:paraId="14EE65D5">
            <w:r>
              <w:rPr>
                <w:sz w:val="20"/>
              </w:rPr>
              <w:t>competition_id</w:t>
            </w:r>
          </w:p>
        </w:tc>
        <w:tc>
          <w:tcPr>
            <w:tcW w:w="2160" w:type="dxa"/>
          </w:tcPr>
          <w:p w14:paraId="1D306667">
            <w:r>
              <w:rPr>
                <w:sz w:val="20"/>
              </w:rPr>
              <w:t>INT</w:t>
            </w:r>
          </w:p>
        </w:tc>
        <w:tc>
          <w:tcPr>
            <w:tcW w:w="2160" w:type="dxa"/>
          </w:tcPr>
          <w:p w14:paraId="584229B6">
            <w:r>
              <w:rPr>
                <w:sz w:val="20"/>
              </w:rPr>
              <w:t>FK, NOT NULL</w:t>
            </w:r>
          </w:p>
        </w:tc>
        <w:tc>
          <w:tcPr>
            <w:tcW w:w="2160" w:type="dxa"/>
          </w:tcPr>
          <w:p w14:paraId="53F00106">
            <w:r>
              <w:rPr>
                <w:sz w:val="20"/>
              </w:rPr>
              <w:t>竞赛ID</w:t>
            </w:r>
          </w:p>
        </w:tc>
      </w:tr>
      <w:tr w14:paraId="76370D0C">
        <w:trPr>
          <w:jc w:val="center"/>
        </w:trPr>
        <w:tc>
          <w:tcPr>
            <w:tcW w:w="2160" w:type="dxa"/>
          </w:tcPr>
          <w:p w14:paraId="49FD0E47">
            <w:r>
              <w:rPr>
                <w:sz w:val="20"/>
              </w:rPr>
              <w:t>award_level</w:t>
            </w:r>
          </w:p>
        </w:tc>
        <w:tc>
          <w:tcPr>
            <w:tcW w:w="2160" w:type="dxa"/>
          </w:tcPr>
          <w:p w14:paraId="5856EE43">
            <w:r>
              <w:rPr>
                <w:sz w:val="20"/>
              </w:rPr>
              <w:t>VARCHAR(50)</w:t>
            </w:r>
          </w:p>
        </w:tc>
        <w:tc>
          <w:tcPr>
            <w:tcW w:w="2160" w:type="dxa"/>
          </w:tcPr>
          <w:p w14:paraId="77C66947">
            <w:r>
              <w:rPr>
                <w:sz w:val="20"/>
              </w:rPr>
              <w:t>NOT NULL</w:t>
            </w:r>
          </w:p>
        </w:tc>
        <w:tc>
          <w:tcPr>
            <w:tcW w:w="2160" w:type="dxa"/>
          </w:tcPr>
          <w:p w14:paraId="6BB373D3">
            <w:r>
              <w:rPr>
                <w:sz w:val="20"/>
              </w:rPr>
              <w:t>获奖等级（一等奖/二等奖/三等奖）</w:t>
            </w:r>
          </w:p>
        </w:tc>
      </w:tr>
      <w:tr w14:paraId="116C5FEE">
        <w:trPr>
          <w:jc w:val="center"/>
        </w:trPr>
        <w:tc>
          <w:tcPr>
            <w:tcW w:w="2160" w:type="dxa"/>
          </w:tcPr>
          <w:p w14:paraId="2A3C6BBC">
            <w:r>
              <w:rPr>
                <w:sz w:val="20"/>
              </w:rPr>
              <w:t>final_score</w:t>
            </w:r>
          </w:p>
        </w:tc>
        <w:tc>
          <w:tcPr>
            <w:tcW w:w="2160" w:type="dxa"/>
          </w:tcPr>
          <w:p w14:paraId="40F28E76">
            <w:r>
              <w:rPr>
                <w:sz w:val="20"/>
              </w:rPr>
              <w:t>DECIMAL(5,2)</w:t>
            </w:r>
          </w:p>
        </w:tc>
        <w:tc>
          <w:tcPr>
            <w:tcW w:w="2160" w:type="dxa"/>
          </w:tcPr>
          <w:p w14:paraId="2F2F2482">
            <w:r>
              <w:rPr>
                <w:sz w:val="20"/>
              </w:rPr>
              <w:t>NOT NULL</w:t>
            </w:r>
          </w:p>
        </w:tc>
        <w:tc>
          <w:tcPr>
            <w:tcW w:w="2160" w:type="dxa"/>
          </w:tcPr>
          <w:p w14:paraId="1023AA83">
            <w:r>
              <w:rPr>
                <w:sz w:val="20"/>
              </w:rPr>
              <w:t>最终得分</w:t>
            </w:r>
          </w:p>
        </w:tc>
      </w:tr>
      <w:tr w14:paraId="3349856A">
        <w:trPr>
          <w:jc w:val="center"/>
        </w:trPr>
        <w:tc>
          <w:tcPr>
            <w:tcW w:w="2160" w:type="dxa"/>
          </w:tcPr>
          <w:p w14:paraId="27C52AD2">
            <w:r>
              <w:rPr>
                <w:sz w:val="20"/>
              </w:rPr>
              <w:t>award_time</w:t>
            </w:r>
          </w:p>
        </w:tc>
        <w:tc>
          <w:tcPr>
            <w:tcW w:w="2160" w:type="dxa"/>
          </w:tcPr>
          <w:p w14:paraId="59CE2048">
            <w:r>
              <w:rPr>
                <w:sz w:val="20"/>
              </w:rPr>
              <w:t>DATETIME</w:t>
            </w:r>
          </w:p>
        </w:tc>
        <w:tc>
          <w:tcPr>
            <w:tcW w:w="2160" w:type="dxa"/>
          </w:tcPr>
          <w:p w14:paraId="6DE386BA">
            <w:r>
              <w:rPr>
                <w:sz w:val="20"/>
              </w:rPr>
              <w:t>DEFAULT CURRENT_TIMESTAMP</w:t>
            </w:r>
          </w:p>
        </w:tc>
        <w:tc>
          <w:tcPr>
            <w:tcW w:w="2160" w:type="dxa"/>
          </w:tcPr>
          <w:p w14:paraId="4A0F1F82">
            <w:r>
              <w:rPr>
                <w:sz w:val="20"/>
              </w:rPr>
              <w:t>获奖时间</w:t>
            </w:r>
          </w:p>
        </w:tc>
      </w:tr>
      <w:tr w14:paraId="02B846C0">
        <w:trPr>
          <w:jc w:val="center"/>
        </w:trPr>
        <w:tc>
          <w:tcPr>
            <w:tcW w:w="2160" w:type="dxa"/>
          </w:tcPr>
          <w:p w14:paraId="438BBC19">
            <w:r>
              <w:rPr>
                <w:sz w:val="20"/>
              </w:rPr>
              <w:t>issuer_id</w:t>
            </w:r>
          </w:p>
        </w:tc>
        <w:tc>
          <w:tcPr>
            <w:tcW w:w="2160" w:type="dxa"/>
          </w:tcPr>
          <w:p w14:paraId="08F63065">
            <w:r>
              <w:rPr>
                <w:sz w:val="20"/>
              </w:rPr>
              <w:t>INT</w:t>
            </w:r>
          </w:p>
        </w:tc>
        <w:tc>
          <w:tcPr>
            <w:tcW w:w="2160" w:type="dxa"/>
          </w:tcPr>
          <w:p w14:paraId="37224F4D">
            <w:r>
              <w:rPr>
                <w:sz w:val="20"/>
              </w:rPr>
              <w:t>FK, NOT NULL</w:t>
            </w:r>
          </w:p>
        </w:tc>
        <w:tc>
          <w:tcPr>
            <w:tcW w:w="2160" w:type="dxa"/>
          </w:tcPr>
          <w:p w14:paraId="55A87A81">
            <w:r>
              <w:rPr>
                <w:sz w:val="20"/>
              </w:rPr>
              <w:t>颁发人ID（管理员）</w:t>
            </w:r>
          </w:p>
        </w:tc>
      </w:tr>
    </w:tbl>
    <w:p w14:paraId="2F750F3A"/>
    <w:p w14:paraId="30688F4B">
      <w:r>
        <w:rPr>
          <w:b/>
        </w:rPr>
        <w:t>表3-14 certificate（奖状信息表）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267"/>
        <w:gridCol w:w="2160"/>
      </w:tblGrid>
      <w:tr w14:paraId="0A91BC26">
        <w:trPr>
          <w:jc w:val="center"/>
        </w:trPr>
        <w:tc>
          <w:tcPr>
            <w:tcW w:w="2160" w:type="dxa"/>
            <w:shd w:val="clear" w:color="auto" w:fill="D9E2F3"/>
          </w:tcPr>
          <w:p w14:paraId="7AE7BFF6">
            <w:pPr>
              <w:jc w:val="center"/>
            </w:pPr>
            <w:r>
              <w:rPr>
                <w:b/>
                <w:sz w:val="20"/>
              </w:rPr>
              <w:t>字段名</w:t>
            </w:r>
          </w:p>
        </w:tc>
        <w:tc>
          <w:tcPr>
            <w:tcW w:w="2160" w:type="dxa"/>
            <w:shd w:val="clear" w:color="auto" w:fill="D9E2F3"/>
          </w:tcPr>
          <w:p w14:paraId="2019078D"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160" w:type="dxa"/>
            <w:shd w:val="clear" w:color="auto" w:fill="D9E2F3"/>
          </w:tcPr>
          <w:p w14:paraId="1C82CB26">
            <w:pPr>
              <w:jc w:val="center"/>
            </w:pPr>
            <w:r>
              <w:rPr>
                <w:b/>
                <w:sz w:val="20"/>
              </w:rPr>
              <w:t>约束</w:t>
            </w:r>
          </w:p>
        </w:tc>
        <w:tc>
          <w:tcPr>
            <w:tcW w:w="2160" w:type="dxa"/>
            <w:shd w:val="clear" w:color="auto" w:fill="D9E2F3"/>
          </w:tcPr>
          <w:p w14:paraId="54251BA8"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 w14:paraId="2F82E45D">
        <w:trPr>
          <w:jc w:val="center"/>
        </w:trPr>
        <w:tc>
          <w:tcPr>
            <w:tcW w:w="2160" w:type="dxa"/>
          </w:tcPr>
          <w:p w14:paraId="41712F2D">
            <w:r>
              <w:rPr>
                <w:sz w:val="20"/>
              </w:rPr>
              <w:t>certificate_id</w:t>
            </w:r>
          </w:p>
        </w:tc>
        <w:tc>
          <w:tcPr>
            <w:tcW w:w="2160" w:type="dxa"/>
          </w:tcPr>
          <w:p w14:paraId="780C631C">
            <w:r>
              <w:rPr>
                <w:sz w:val="20"/>
              </w:rPr>
              <w:t>INT</w:t>
            </w:r>
          </w:p>
        </w:tc>
        <w:tc>
          <w:tcPr>
            <w:tcW w:w="2160" w:type="dxa"/>
          </w:tcPr>
          <w:p w14:paraId="5CCEF9A3">
            <w:r>
              <w:rPr>
                <w:sz w:val="20"/>
              </w:rPr>
              <w:t>PK, AUTO_INCREMENT</w:t>
            </w:r>
          </w:p>
        </w:tc>
        <w:tc>
          <w:tcPr>
            <w:tcW w:w="2160" w:type="dxa"/>
          </w:tcPr>
          <w:p w14:paraId="71BB5D49">
            <w:r>
              <w:rPr>
                <w:sz w:val="20"/>
              </w:rPr>
              <w:t>奖状ID</w:t>
            </w:r>
          </w:p>
        </w:tc>
      </w:tr>
      <w:tr w14:paraId="12072B73">
        <w:trPr>
          <w:jc w:val="center"/>
        </w:trPr>
        <w:tc>
          <w:tcPr>
            <w:tcW w:w="2160" w:type="dxa"/>
          </w:tcPr>
          <w:p w14:paraId="7E455BBE">
            <w:r>
              <w:rPr>
                <w:sz w:val="20"/>
              </w:rPr>
              <w:t>award_id</w:t>
            </w:r>
          </w:p>
        </w:tc>
        <w:tc>
          <w:tcPr>
            <w:tcW w:w="2160" w:type="dxa"/>
          </w:tcPr>
          <w:p w14:paraId="15D951D2">
            <w:r>
              <w:rPr>
                <w:sz w:val="20"/>
              </w:rPr>
              <w:t>INT</w:t>
            </w:r>
          </w:p>
        </w:tc>
        <w:tc>
          <w:tcPr>
            <w:tcW w:w="2160" w:type="dxa"/>
          </w:tcPr>
          <w:p w14:paraId="1CCDEDD8">
            <w:r>
              <w:rPr>
                <w:sz w:val="20"/>
              </w:rPr>
              <w:t>FK, NOT NULL</w:t>
            </w:r>
          </w:p>
        </w:tc>
        <w:tc>
          <w:tcPr>
            <w:tcW w:w="2160" w:type="dxa"/>
          </w:tcPr>
          <w:p w14:paraId="0E8683BC">
            <w:r>
              <w:rPr>
                <w:sz w:val="20"/>
              </w:rPr>
              <w:t>获奖ID</w:t>
            </w:r>
          </w:p>
        </w:tc>
      </w:tr>
      <w:tr w14:paraId="29F87134">
        <w:trPr>
          <w:jc w:val="center"/>
        </w:trPr>
        <w:tc>
          <w:tcPr>
            <w:tcW w:w="2160" w:type="dxa"/>
          </w:tcPr>
          <w:p w14:paraId="148CAE4E">
            <w:r>
              <w:rPr>
                <w:sz w:val="20"/>
              </w:rPr>
              <w:t>certificate_no</w:t>
            </w:r>
          </w:p>
        </w:tc>
        <w:tc>
          <w:tcPr>
            <w:tcW w:w="2160" w:type="dxa"/>
          </w:tcPr>
          <w:p w14:paraId="5F93042C">
            <w:r>
              <w:rPr>
                <w:sz w:val="20"/>
              </w:rPr>
              <w:t>VARCHAR(100)</w:t>
            </w:r>
          </w:p>
        </w:tc>
        <w:tc>
          <w:tcPr>
            <w:tcW w:w="2160" w:type="dxa"/>
          </w:tcPr>
          <w:p w14:paraId="46B93B70">
            <w:r>
              <w:rPr>
                <w:sz w:val="20"/>
              </w:rPr>
              <w:t>NOT NULL, UNIQUE</w:t>
            </w:r>
          </w:p>
        </w:tc>
        <w:tc>
          <w:tcPr>
            <w:tcW w:w="2160" w:type="dxa"/>
          </w:tcPr>
          <w:p w14:paraId="63D0794A">
            <w:r>
              <w:rPr>
                <w:sz w:val="20"/>
              </w:rPr>
              <w:t>奖状编号</w:t>
            </w:r>
          </w:p>
        </w:tc>
      </w:tr>
      <w:tr w14:paraId="38731FD2">
        <w:trPr>
          <w:jc w:val="center"/>
        </w:trPr>
        <w:tc>
          <w:tcPr>
            <w:tcW w:w="2160" w:type="dxa"/>
          </w:tcPr>
          <w:p w14:paraId="7C1F8C0D">
            <w:r>
              <w:rPr>
                <w:sz w:val="20"/>
              </w:rPr>
              <w:t>file_path</w:t>
            </w:r>
          </w:p>
        </w:tc>
        <w:tc>
          <w:tcPr>
            <w:tcW w:w="2160" w:type="dxa"/>
          </w:tcPr>
          <w:p w14:paraId="3D54A3EC">
            <w:r>
              <w:rPr>
                <w:sz w:val="20"/>
              </w:rPr>
              <w:t>VARCHAR(500)</w:t>
            </w:r>
          </w:p>
        </w:tc>
        <w:tc>
          <w:tcPr>
            <w:tcW w:w="2160" w:type="dxa"/>
          </w:tcPr>
          <w:p w14:paraId="65504E4F">
            <w:r>
              <w:rPr>
                <w:sz w:val="20"/>
              </w:rPr>
              <w:t>NOT NULL</w:t>
            </w:r>
          </w:p>
        </w:tc>
        <w:tc>
          <w:tcPr>
            <w:tcW w:w="2160" w:type="dxa"/>
          </w:tcPr>
          <w:p w14:paraId="41EB186A">
            <w:r>
              <w:rPr>
                <w:sz w:val="20"/>
              </w:rPr>
              <w:t>奖状文件路径</w:t>
            </w:r>
          </w:p>
        </w:tc>
      </w:tr>
      <w:tr w14:paraId="0E1451FC">
        <w:trPr>
          <w:jc w:val="center"/>
        </w:trPr>
        <w:tc>
          <w:tcPr>
            <w:tcW w:w="2160" w:type="dxa"/>
          </w:tcPr>
          <w:p w14:paraId="5F7F033E">
            <w:r>
              <w:rPr>
                <w:sz w:val="20"/>
              </w:rPr>
              <w:t>generate_time</w:t>
            </w:r>
          </w:p>
        </w:tc>
        <w:tc>
          <w:tcPr>
            <w:tcW w:w="2160" w:type="dxa"/>
          </w:tcPr>
          <w:p w14:paraId="67FD41A1">
            <w:r>
              <w:rPr>
                <w:sz w:val="20"/>
              </w:rPr>
              <w:t>DATETIME</w:t>
            </w:r>
          </w:p>
        </w:tc>
        <w:tc>
          <w:tcPr>
            <w:tcW w:w="2160" w:type="dxa"/>
          </w:tcPr>
          <w:p w14:paraId="0E9313E8">
            <w:r>
              <w:rPr>
                <w:sz w:val="20"/>
              </w:rPr>
              <w:t>DEFAULT CURRENT_TIMESTAMP</w:t>
            </w:r>
          </w:p>
        </w:tc>
        <w:tc>
          <w:tcPr>
            <w:tcW w:w="2160" w:type="dxa"/>
          </w:tcPr>
          <w:p w14:paraId="69D604EE">
            <w:r>
              <w:rPr>
                <w:sz w:val="20"/>
              </w:rPr>
              <w:t>生成时间</w:t>
            </w:r>
          </w:p>
        </w:tc>
      </w:tr>
    </w:tbl>
    <w:p w14:paraId="1651E49B"/>
    <w:p w14:paraId="58C17EF3">
      <w:pPr>
        <w:pStyle w:val="5"/>
      </w:pPr>
      <w:r>
        <w:t>3.2.6 互动与新闻表（3张）</w:t>
      </w:r>
    </w:p>
    <w:p w14:paraId="4B61C3A2">
      <w:r>
        <w:rPr>
          <w:b/>
        </w:rPr>
        <w:t>表3-15 news（新闻公告表）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267"/>
        <w:gridCol w:w="2160"/>
      </w:tblGrid>
      <w:tr w14:paraId="529C7FFE">
        <w:trPr>
          <w:jc w:val="center"/>
        </w:trPr>
        <w:tc>
          <w:tcPr>
            <w:tcW w:w="2160" w:type="dxa"/>
            <w:shd w:val="clear" w:color="auto" w:fill="D9E2F3"/>
          </w:tcPr>
          <w:p w14:paraId="03617FEC">
            <w:pPr>
              <w:jc w:val="center"/>
            </w:pPr>
            <w:r>
              <w:rPr>
                <w:b/>
                <w:sz w:val="20"/>
              </w:rPr>
              <w:t>字段名</w:t>
            </w:r>
          </w:p>
        </w:tc>
        <w:tc>
          <w:tcPr>
            <w:tcW w:w="2160" w:type="dxa"/>
            <w:shd w:val="clear" w:color="auto" w:fill="D9E2F3"/>
          </w:tcPr>
          <w:p w14:paraId="1FD2D8D3"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160" w:type="dxa"/>
            <w:shd w:val="clear" w:color="auto" w:fill="D9E2F3"/>
          </w:tcPr>
          <w:p w14:paraId="0819A1A5">
            <w:pPr>
              <w:jc w:val="center"/>
            </w:pPr>
            <w:r>
              <w:rPr>
                <w:b/>
                <w:sz w:val="20"/>
              </w:rPr>
              <w:t>约束</w:t>
            </w:r>
          </w:p>
        </w:tc>
        <w:tc>
          <w:tcPr>
            <w:tcW w:w="2160" w:type="dxa"/>
            <w:shd w:val="clear" w:color="auto" w:fill="D9E2F3"/>
          </w:tcPr>
          <w:p w14:paraId="5B0371E7"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 w14:paraId="4BD596ED">
        <w:trPr>
          <w:jc w:val="center"/>
        </w:trPr>
        <w:tc>
          <w:tcPr>
            <w:tcW w:w="2160" w:type="dxa"/>
          </w:tcPr>
          <w:p w14:paraId="107E94AB">
            <w:r>
              <w:rPr>
                <w:sz w:val="20"/>
              </w:rPr>
              <w:t>news_id</w:t>
            </w:r>
          </w:p>
        </w:tc>
        <w:tc>
          <w:tcPr>
            <w:tcW w:w="2160" w:type="dxa"/>
          </w:tcPr>
          <w:p w14:paraId="30955A64">
            <w:r>
              <w:rPr>
                <w:sz w:val="20"/>
              </w:rPr>
              <w:t>INT</w:t>
            </w:r>
          </w:p>
        </w:tc>
        <w:tc>
          <w:tcPr>
            <w:tcW w:w="2160" w:type="dxa"/>
          </w:tcPr>
          <w:p w14:paraId="51902129">
            <w:r>
              <w:rPr>
                <w:sz w:val="20"/>
              </w:rPr>
              <w:t>PK, AUTO_INCREMENT</w:t>
            </w:r>
          </w:p>
        </w:tc>
        <w:tc>
          <w:tcPr>
            <w:tcW w:w="2160" w:type="dxa"/>
          </w:tcPr>
          <w:p w14:paraId="562BB492">
            <w:r>
              <w:rPr>
                <w:sz w:val="20"/>
              </w:rPr>
              <w:t>新闻ID</w:t>
            </w:r>
          </w:p>
        </w:tc>
      </w:tr>
      <w:tr w14:paraId="601A2B0D">
        <w:trPr>
          <w:jc w:val="center"/>
        </w:trPr>
        <w:tc>
          <w:tcPr>
            <w:tcW w:w="2160" w:type="dxa"/>
          </w:tcPr>
          <w:p w14:paraId="33CC9C31">
            <w:r>
              <w:rPr>
                <w:sz w:val="20"/>
              </w:rPr>
              <w:t>title</w:t>
            </w:r>
          </w:p>
        </w:tc>
        <w:tc>
          <w:tcPr>
            <w:tcW w:w="2160" w:type="dxa"/>
          </w:tcPr>
          <w:p w14:paraId="3E99C428">
            <w:r>
              <w:rPr>
                <w:sz w:val="20"/>
              </w:rPr>
              <w:t>VARCHAR(200)</w:t>
            </w:r>
          </w:p>
        </w:tc>
        <w:tc>
          <w:tcPr>
            <w:tcW w:w="2160" w:type="dxa"/>
          </w:tcPr>
          <w:p w14:paraId="10690D69">
            <w:r>
              <w:rPr>
                <w:sz w:val="20"/>
              </w:rPr>
              <w:t>NOT NULL</w:t>
            </w:r>
          </w:p>
        </w:tc>
        <w:tc>
          <w:tcPr>
            <w:tcW w:w="2160" w:type="dxa"/>
          </w:tcPr>
          <w:p w14:paraId="7E3D9C27">
            <w:r>
              <w:rPr>
                <w:sz w:val="20"/>
              </w:rPr>
              <w:t>新闻标题</w:t>
            </w:r>
          </w:p>
        </w:tc>
      </w:tr>
      <w:tr w14:paraId="3E752546">
        <w:trPr>
          <w:jc w:val="center"/>
        </w:trPr>
        <w:tc>
          <w:tcPr>
            <w:tcW w:w="2160" w:type="dxa"/>
          </w:tcPr>
          <w:p w14:paraId="6FF69EF0">
            <w:r>
              <w:rPr>
                <w:sz w:val="20"/>
              </w:rPr>
              <w:t>content</w:t>
            </w:r>
          </w:p>
        </w:tc>
        <w:tc>
          <w:tcPr>
            <w:tcW w:w="2160" w:type="dxa"/>
          </w:tcPr>
          <w:p w14:paraId="3D0900F6">
            <w:r>
              <w:rPr>
                <w:sz w:val="20"/>
              </w:rPr>
              <w:t>TEXT</w:t>
            </w:r>
          </w:p>
        </w:tc>
        <w:tc>
          <w:tcPr>
            <w:tcW w:w="2160" w:type="dxa"/>
          </w:tcPr>
          <w:p w14:paraId="42C032E4">
            <w:r>
              <w:rPr>
                <w:sz w:val="20"/>
              </w:rPr>
              <w:t>NOT NULL</w:t>
            </w:r>
          </w:p>
        </w:tc>
        <w:tc>
          <w:tcPr>
            <w:tcW w:w="2160" w:type="dxa"/>
          </w:tcPr>
          <w:p w14:paraId="392E3822">
            <w:r>
              <w:rPr>
                <w:sz w:val="20"/>
              </w:rPr>
              <w:t>新闻内容</w:t>
            </w:r>
          </w:p>
        </w:tc>
      </w:tr>
      <w:tr w14:paraId="38995292">
        <w:trPr>
          <w:jc w:val="center"/>
        </w:trPr>
        <w:tc>
          <w:tcPr>
            <w:tcW w:w="2160" w:type="dxa"/>
          </w:tcPr>
          <w:p w14:paraId="62555652">
            <w:r>
              <w:rPr>
                <w:sz w:val="20"/>
              </w:rPr>
              <w:t>competition_id</w:t>
            </w:r>
          </w:p>
        </w:tc>
        <w:tc>
          <w:tcPr>
            <w:tcW w:w="2160" w:type="dxa"/>
          </w:tcPr>
          <w:p w14:paraId="42324AA1">
            <w:r>
              <w:rPr>
                <w:sz w:val="20"/>
              </w:rPr>
              <w:t>INT</w:t>
            </w:r>
          </w:p>
        </w:tc>
        <w:tc>
          <w:tcPr>
            <w:tcW w:w="2160" w:type="dxa"/>
          </w:tcPr>
          <w:p w14:paraId="1DDEDE1A">
            <w:r>
              <w:rPr>
                <w:sz w:val="20"/>
              </w:rPr>
              <w:t>FK, NULL</w:t>
            </w:r>
          </w:p>
        </w:tc>
        <w:tc>
          <w:tcPr>
            <w:tcW w:w="2160" w:type="dxa"/>
          </w:tcPr>
          <w:p w14:paraId="0A0FFF34">
            <w:r>
              <w:rPr>
                <w:sz w:val="20"/>
              </w:rPr>
              <w:t>关联竞赛ID（可选）</w:t>
            </w:r>
          </w:p>
        </w:tc>
      </w:tr>
      <w:tr w14:paraId="02BCB922">
        <w:trPr>
          <w:jc w:val="center"/>
        </w:trPr>
        <w:tc>
          <w:tcPr>
            <w:tcW w:w="2160" w:type="dxa"/>
          </w:tcPr>
          <w:p w14:paraId="5890EBE4">
            <w:r>
              <w:rPr>
                <w:sz w:val="20"/>
              </w:rPr>
              <w:t>author_id</w:t>
            </w:r>
          </w:p>
        </w:tc>
        <w:tc>
          <w:tcPr>
            <w:tcW w:w="2160" w:type="dxa"/>
          </w:tcPr>
          <w:p w14:paraId="758518EA">
            <w:r>
              <w:rPr>
                <w:sz w:val="20"/>
              </w:rPr>
              <w:t>INT</w:t>
            </w:r>
          </w:p>
        </w:tc>
        <w:tc>
          <w:tcPr>
            <w:tcW w:w="2160" w:type="dxa"/>
          </w:tcPr>
          <w:p w14:paraId="50EF7EE1">
            <w:r>
              <w:rPr>
                <w:sz w:val="20"/>
              </w:rPr>
              <w:t>FK, NOT NULL</w:t>
            </w:r>
          </w:p>
        </w:tc>
        <w:tc>
          <w:tcPr>
            <w:tcW w:w="2160" w:type="dxa"/>
          </w:tcPr>
          <w:p w14:paraId="229A198F">
            <w:r>
              <w:rPr>
                <w:sz w:val="20"/>
              </w:rPr>
              <w:t>发布者ID</w:t>
            </w:r>
          </w:p>
        </w:tc>
      </w:tr>
      <w:tr w14:paraId="71CC2A33">
        <w:trPr>
          <w:jc w:val="center"/>
        </w:trPr>
        <w:tc>
          <w:tcPr>
            <w:tcW w:w="2160" w:type="dxa"/>
          </w:tcPr>
          <w:p w14:paraId="31DD21D2">
            <w:r>
              <w:rPr>
                <w:sz w:val="20"/>
              </w:rPr>
              <w:t>status</w:t>
            </w:r>
          </w:p>
        </w:tc>
        <w:tc>
          <w:tcPr>
            <w:tcW w:w="2160" w:type="dxa"/>
          </w:tcPr>
          <w:p w14:paraId="18016699">
            <w:r>
              <w:rPr>
                <w:sz w:val="20"/>
              </w:rPr>
              <w:t>TINYINT</w:t>
            </w:r>
          </w:p>
        </w:tc>
        <w:tc>
          <w:tcPr>
            <w:tcW w:w="2160" w:type="dxa"/>
          </w:tcPr>
          <w:p w14:paraId="32DF1B70">
            <w:r>
              <w:rPr>
                <w:sz w:val="20"/>
              </w:rPr>
              <w:t>DEFAULT 1</w:t>
            </w:r>
          </w:p>
        </w:tc>
        <w:tc>
          <w:tcPr>
            <w:tcW w:w="2160" w:type="dxa"/>
          </w:tcPr>
          <w:p w14:paraId="5C9C0ADF">
            <w:r>
              <w:rPr>
                <w:sz w:val="20"/>
              </w:rPr>
              <w:t>1-已发布，0-已撤回</w:t>
            </w:r>
          </w:p>
        </w:tc>
      </w:tr>
      <w:tr w14:paraId="028AE2B4">
        <w:trPr>
          <w:jc w:val="center"/>
        </w:trPr>
        <w:tc>
          <w:tcPr>
            <w:tcW w:w="2160" w:type="dxa"/>
          </w:tcPr>
          <w:p w14:paraId="544B7FC6">
            <w:r>
              <w:rPr>
                <w:sz w:val="20"/>
              </w:rPr>
              <w:t>publish_time</w:t>
            </w:r>
          </w:p>
        </w:tc>
        <w:tc>
          <w:tcPr>
            <w:tcW w:w="2160" w:type="dxa"/>
          </w:tcPr>
          <w:p w14:paraId="09554A57">
            <w:r>
              <w:rPr>
                <w:sz w:val="20"/>
              </w:rPr>
              <w:t>DATETIME</w:t>
            </w:r>
          </w:p>
        </w:tc>
        <w:tc>
          <w:tcPr>
            <w:tcW w:w="2160" w:type="dxa"/>
          </w:tcPr>
          <w:p w14:paraId="1F8F9735">
            <w:r>
              <w:rPr>
                <w:sz w:val="20"/>
              </w:rPr>
              <w:t>DEFAULT CURRENT_TIMESTAMP</w:t>
            </w:r>
          </w:p>
        </w:tc>
        <w:tc>
          <w:tcPr>
            <w:tcW w:w="2160" w:type="dxa"/>
          </w:tcPr>
          <w:p w14:paraId="3F2219E6">
            <w:r>
              <w:rPr>
                <w:sz w:val="20"/>
              </w:rPr>
              <w:t>发布时间</w:t>
            </w:r>
          </w:p>
        </w:tc>
      </w:tr>
    </w:tbl>
    <w:p w14:paraId="51B26AD0"/>
    <w:p w14:paraId="6A38D688">
      <w:r>
        <w:rPr>
          <w:b/>
        </w:rPr>
        <w:t>表3-16 work_like（作品点赞表）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267"/>
        <w:gridCol w:w="2160"/>
      </w:tblGrid>
      <w:tr w14:paraId="36AF9565">
        <w:trPr>
          <w:jc w:val="center"/>
        </w:trPr>
        <w:tc>
          <w:tcPr>
            <w:tcW w:w="2160" w:type="dxa"/>
            <w:shd w:val="clear" w:color="auto" w:fill="D9E2F3"/>
          </w:tcPr>
          <w:p w14:paraId="218549E1">
            <w:pPr>
              <w:jc w:val="center"/>
            </w:pPr>
            <w:r>
              <w:rPr>
                <w:b/>
                <w:sz w:val="20"/>
              </w:rPr>
              <w:t>字段名</w:t>
            </w:r>
          </w:p>
        </w:tc>
        <w:tc>
          <w:tcPr>
            <w:tcW w:w="2160" w:type="dxa"/>
            <w:shd w:val="clear" w:color="auto" w:fill="D9E2F3"/>
          </w:tcPr>
          <w:p w14:paraId="6E9D9929"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160" w:type="dxa"/>
            <w:shd w:val="clear" w:color="auto" w:fill="D9E2F3"/>
          </w:tcPr>
          <w:p w14:paraId="60CAC85B">
            <w:pPr>
              <w:jc w:val="center"/>
            </w:pPr>
            <w:r>
              <w:rPr>
                <w:b/>
                <w:sz w:val="20"/>
              </w:rPr>
              <w:t>约束</w:t>
            </w:r>
          </w:p>
        </w:tc>
        <w:tc>
          <w:tcPr>
            <w:tcW w:w="2160" w:type="dxa"/>
            <w:shd w:val="clear" w:color="auto" w:fill="D9E2F3"/>
          </w:tcPr>
          <w:p w14:paraId="50677567"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 w14:paraId="6FC27E16">
        <w:trPr>
          <w:jc w:val="center"/>
        </w:trPr>
        <w:tc>
          <w:tcPr>
            <w:tcW w:w="2160" w:type="dxa"/>
          </w:tcPr>
          <w:p w14:paraId="7D673619">
            <w:r>
              <w:rPr>
                <w:sz w:val="20"/>
              </w:rPr>
              <w:t>id</w:t>
            </w:r>
          </w:p>
        </w:tc>
        <w:tc>
          <w:tcPr>
            <w:tcW w:w="2160" w:type="dxa"/>
          </w:tcPr>
          <w:p w14:paraId="00C4C09E">
            <w:r>
              <w:rPr>
                <w:sz w:val="20"/>
              </w:rPr>
              <w:t>INT</w:t>
            </w:r>
          </w:p>
        </w:tc>
        <w:tc>
          <w:tcPr>
            <w:tcW w:w="2160" w:type="dxa"/>
          </w:tcPr>
          <w:p w14:paraId="206BC31C">
            <w:r>
              <w:rPr>
                <w:sz w:val="20"/>
              </w:rPr>
              <w:t>PK, AUTO_INCREMENT</w:t>
            </w:r>
          </w:p>
        </w:tc>
        <w:tc>
          <w:tcPr>
            <w:tcW w:w="2160" w:type="dxa"/>
          </w:tcPr>
          <w:p w14:paraId="0164027A">
            <w:r>
              <w:rPr>
                <w:sz w:val="20"/>
              </w:rPr>
              <w:t>记录ID</w:t>
            </w:r>
          </w:p>
        </w:tc>
      </w:tr>
      <w:tr w14:paraId="0F5BBEE0">
        <w:trPr>
          <w:jc w:val="center"/>
        </w:trPr>
        <w:tc>
          <w:tcPr>
            <w:tcW w:w="2160" w:type="dxa"/>
          </w:tcPr>
          <w:p w14:paraId="42905628">
            <w:r>
              <w:rPr>
                <w:sz w:val="20"/>
              </w:rPr>
              <w:t>work_id</w:t>
            </w:r>
          </w:p>
        </w:tc>
        <w:tc>
          <w:tcPr>
            <w:tcW w:w="2160" w:type="dxa"/>
          </w:tcPr>
          <w:p w14:paraId="24ED09C8">
            <w:r>
              <w:rPr>
                <w:sz w:val="20"/>
              </w:rPr>
              <w:t>INT</w:t>
            </w:r>
          </w:p>
        </w:tc>
        <w:tc>
          <w:tcPr>
            <w:tcW w:w="2160" w:type="dxa"/>
          </w:tcPr>
          <w:p w14:paraId="71F39B70">
            <w:r>
              <w:rPr>
                <w:sz w:val="20"/>
              </w:rPr>
              <w:t>FK, NOT NULL</w:t>
            </w:r>
          </w:p>
        </w:tc>
        <w:tc>
          <w:tcPr>
            <w:tcW w:w="2160" w:type="dxa"/>
          </w:tcPr>
          <w:p w14:paraId="4190A126">
            <w:r>
              <w:rPr>
                <w:sz w:val="20"/>
              </w:rPr>
              <w:t>作品ID</w:t>
            </w:r>
          </w:p>
        </w:tc>
      </w:tr>
      <w:tr w14:paraId="0BBDF8D3">
        <w:trPr>
          <w:jc w:val="center"/>
        </w:trPr>
        <w:tc>
          <w:tcPr>
            <w:tcW w:w="2160" w:type="dxa"/>
          </w:tcPr>
          <w:p w14:paraId="40215966">
            <w:r>
              <w:rPr>
                <w:sz w:val="20"/>
              </w:rPr>
              <w:t>user_id</w:t>
            </w:r>
          </w:p>
        </w:tc>
        <w:tc>
          <w:tcPr>
            <w:tcW w:w="2160" w:type="dxa"/>
          </w:tcPr>
          <w:p w14:paraId="71E15505">
            <w:r>
              <w:rPr>
                <w:sz w:val="20"/>
              </w:rPr>
              <w:t>INT</w:t>
            </w:r>
          </w:p>
        </w:tc>
        <w:tc>
          <w:tcPr>
            <w:tcW w:w="2160" w:type="dxa"/>
          </w:tcPr>
          <w:p w14:paraId="2F536A44">
            <w:r>
              <w:rPr>
                <w:sz w:val="20"/>
              </w:rPr>
              <w:t>FK, NOT NULL</w:t>
            </w:r>
          </w:p>
        </w:tc>
        <w:tc>
          <w:tcPr>
            <w:tcW w:w="2160" w:type="dxa"/>
          </w:tcPr>
          <w:p w14:paraId="785718BB">
            <w:r>
              <w:rPr>
                <w:sz w:val="20"/>
              </w:rPr>
              <w:t>用户ID</w:t>
            </w:r>
          </w:p>
        </w:tc>
      </w:tr>
      <w:tr w14:paraId="18F322B0">
        <w:trPr>
          <w:jc w:val="center"/>
        </w:trPr>
        <w:tc>
          <w:tcPr>
            <w:tcW w:w="2160" w:type="dxa"/>
          </w:tcPr>
          <w:p w14:paraId="38D52105">
            <w:r>
              <w:rPr>
                <w:sz w:val="20"/>
              </w:rPr>
              <w:t>like_time</w:t>
            </w:r>
          </w:p>
        </w:tc>
        <w:tc>
          <w:tcPr>
            <w:tcW w:w="2160" w:type="dxa"/>
          </w:tcPr>
          <w:p w14:paraId="69B3221B">
            <w:r>
              <w:rPr>
                <w:sz w:val="20"/>
              </w:rPr>
              <w:t>DATETIME</w:t>
            </w:r>
          </w:p>
        </w:tc>
        <w:tc>
          <w:tcPr>
            <w:tcW w:w="2160" w:type="dxa"/>
          </w:tcPr>
          <w:p w14:paraId="2D142CBC">
            <w:r>
              <w:rPr>
                <w:sz w:val="20"/>
              </w:rPr>
              <w:t>DEFAULT CURRENT_TIMESTAMP</w:t>
            </w:r>
          </w:p>
        </w:tc>
        <w:tc>
          <w:tcPr>
            <w:tcW w:w="2160" w:type="dxa"/>
          </w:tcPr>
          <w:p w14:paraId="2ACBE50D">
            <w:r>
              <w:rPr>
                <w:sz w:val="20"/>
              </w:rPr>
              <w:t>点赞时间</w:t>
            </w:r>
          </w:p>
        </w:tc>
      </w:tr>
    </w:tbl>
    <w:p w14:paraId="626BA144"/>
    <w:p w14:paraId="090E86DF">
      <w:r>
        <w:rPr>
          <w:b w:val="0"/>
        </w:rPr>
        <w:t>唯一约束：uk_work_user (work_id, user_id) — 同一用户对同一作品只能点赞一次。</w:t>
      </w:r>
    </w:p>
    <w:p w14:paraId="3B0FEEA5">
      <w:r>
        <w:rPr>
          <w:b/>
        </w:rPr>
        <w:t>表3-17 work_share（作品分享表）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267"/>
        <w:gridCol w:w="2160"/>
      </w:tblGrid>
      <w:tr w14:paraId="5A645CD6">
        <w:trPr>
          <w:jc w:val="center"/>
        </w:trPr>
        <w:tc>
          <w:tcPr>
            <w:tcW w:w="2160" w:type="dxa"/>
            <w:shd w:val="clear" w:color="auto" w:fill="D9E2F3"/>
          </w:tcPr>
          <w:p w14:paraId="26F64AF4">
            <w:pPr>
              <w:jc w:val="center"/>
            </w:pPr>
            <w:r>
              <w:rPr>
                <w:b/>
                <w:sz w:val="20"/>
              </w:rPr>
              <w:t>字段名</w:t>
            </w:r>
          </w:p>
        </w:tc>
        <w:tc>
          <w:tcPr>
            <w:tcW w:w="2160" w:type="dxa"/>
            <w:shd w:val="clear" w:color="auto" w:fill="D9E2F3"/>
          </w:tcPr>
          <w:p w14:paraId="5DA880EF"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2160" w:type="dxa"/>
            <w:shd w:val="clear" w:color="auto" w:fill="D9E2F3"/>
          </w:tcPr>
          <w:p w14:paraId="28F67C9E">
            <w:pPr>
              <w:jc w:val="center"/>
            </w:pPr>
            <w:r>
              <w:rPr>
                <w:b/>
                <w:sz w:val="20"/>
              </w:rPr>
              <w:t>约束</w:t>
            </w:r>
          </w:p>
        </w:tc>
        <w:tc>
          <w:tcPr>
            <w:tcW w:w="2160" w:type="dxa"/>
            <w:shd w:val="clear" w:color="auto" w:fill="D9E2F3"/>
          </w:tcPr>
          <w:p w14:paraId="7C30E60E"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 w14:paraId="66888B29">
        <w:trPr>
          <w:jc w:val="center"/>
        </w:trPr>
        <w:tc>
          <w:tcPr>
            <w:tcW w:w="2160" w:type="dxa"/>
          </w:tcPr>
          <w:p w14:paraId="3584B7CF">
            <w:r>
              <w:rPr>
                <w:sz w:val="20"/>
              </w:rPr>
              <w:t>id</w:t>
            </w:r>
          </w:p>
        </w:tc>
        <w:tc>
          <w:tcPr>
            <w:tcW w:w="2160" w:type="dxa"/>
          </w:tcPr>
          <w:p w14:paraId="66FF25DA">
            <w:r>
              <w:rPr>
                <w:sz w:val="20"/>
              </w:rPr>
              <w:t>INT</w:t>
            </w:r>
          </w:p>
        </w:tc>
        <w:tc>
          <w:tcPr>
            <w:tcW w:w="2160" w:type="dxa"/>
          </w:tcPr>
          <w:p w14:paraId="3EACB340">
            <w:r>
              <w:rPr>
                <w:sz w:val="20"/>
              </w:rPr>
              <w:t>PK, AUTO_INCREMENT</w:t>
            </w:r>
          </w:p>
        </w:tc>
        <w:tc>
          <w:tcPr>
            <w:tcW w:w="2160" w:type="dxa"/>
          </w:tcPr>
          <w:p w14:paraId="623E2493">
            <w:r>
              <w:rPr>
                <w:sz w:val="20"/>
              </w:rPr>
              <w:t>记录ID</w:t>
            </w:r>
          </w:p>
        </w:tc>
      </w:tr>
      <w:tr w14:paraId="48C66F69">
        <w:trPr>
          <w:jc w:val="center"/>
        </w:trPr>
        <w:tc>
          <w:tcPr>
            <w:tcW w:w="2160" w:type="dxa"/>
          </w:tcPr>
          <w:p w14:paraId="623F5A55">
            <w:r>
              <w:rPr>
                <w:sz w:val="20"/>
              </w:rPr>
              <w:t>work_id</w:t>
            </w:r>
          </w:p>
        </w:tc>
        <w:tc>
          <w:tcPr>
            <w:tcW w:w="2160" w:type="dxa"/>
          </w:tcPr>
          <w:p w14:paraId="47B5605B">
            <w:r>
              <w:rPr>
                <w:sz w:val="20"/>
              </w:rPr>
              <w:t>INT</w:t>
            </w:r>
          </w:p>
        </w:tc>
        <w:tc>
          <w:tcPr>
            <w:tcW w:w="2160" w:type="dxa"/>
          </w:tcPr>
          <w:p w14:paraId="13632372">
            <w:r>
              <w:rPr>
                <w:sz w:val="20"/>
              </w:rPr>
              <w:t>FK, NOT NULL</w:t>
            </w:r>
          </w:p>
        </w:tc>
        <w:tc>
          <w:tcPr>
            <w:tcW w:w="2160" w:type="dxa"/>
          </w:tcPr>
          <w:p w14:paraId="095D7980">
            <w:r>
              <w:rPr>
                <w:sz w:val="20"/>
              </w:rPr>
              <w:t>作品ID</w:t>
            </w:r>
          </w:p>
        </w:tc>
      </w:tr>
      <w:tr w14:paraId="40AB01F0">
        <w:trPr>
          <w:jc w:val="center"/>
        </w:trPr>
        <w:tc>
          <w:tcPr>
            <w:tcW w:w="2160" w:type="dxa"/>
          </w:tcPr>
          <w:p w14:paraId="680AE5A3">
            <w:r>
              <w:rPr>
                <w:sz w:val="20"/>
              </w:rPr>
              <w:t>user_id</w:t>
            </w:r>
          </w:p>
        </w:tc>
        <w:tc>
          <w:tcPr>
            <w:tcW w:w="2160" w:type="dxa"/>
          </w:tcPr>
          <w:p w14:paraId="3A833F79">
            <w:r>
              <w:rPr>
                <w:sz w:val="20"/>
              </w:rPr>
              <w:t>INT</w:t>
            </w:r>
          </w:p>
        </w:tc>
        <w:tc>
          <w:tcPr>
            <w:tcW w:w="2160" w:type="dxa"/>
          </w:tcPr>
          <w:p w14:paraId="39367161">
            <w:r>
              <w:rPr>
                <w:sz w:val="20"/>
              </w:rPr>
              <w:t>FK, NOT NULL</w:t>
            </w:r>
          </w:p>
        </w:tc>
        <w:tc>
          <w:tcPr>
            <w:tcW w:w="2160" w:type="dxa"/>
          </w:tcPr>
          <w:p w14:paraId="6648D106">
            <w:r>
              <w:rPr>
                <w:sz w:val="20"/>
              </w:rPr>
              <w:t>用户ID</w:t>
            </w:r>
          </w:p>
        </w:tc>
      </w:tr>
      <w:tr w14:paraId="4E725301">
        <w:trPr>
          <w:jc w:val="center"/>
        </w:trPr>
        <w:tc>
          <w:tcPr>
            <w:tcW w:w="2160" w:type="dxa"/>
          </w:tcPr>
          <w:p w14:paraId="573C4D74">
            <w:r>
              <w:rPr>
                <w:sz w:val="20"/>
              </w:rPr>
              <w:t>share_time</w:t>
            </w:r>
          </w:p>
        </w:tc>
        <w:tc>
          <w:tcPr>
            <w:tcW w:w="2160" w:type="dxa"/>
          </w:tcPr>
          <w:p w14:paraId="0D9AA1EA">
            <w:r>
              <w:rPr>
                <w:sz w:val="20"/>
              </w:rPr>
              <w:t>DATETIME</w:t>
            </w:r>
          </w:p>
        </w:tc>
        <w:tc>
          <w:tcPr>
            <w:tcW w:w="2160" w:type="dxa"/>
          </w:tcPr>
          <w:p w14:paraId="7E5FCBB5">
            <w:r>
              <w:rPr>
                <w:sz w:val="20"/>
              </w:rPr>
              <w:t>DEFAULT CURRENT_TIMESTAMP</w:t>
            </w:r>
          </w:p>
        </w:tc>
        <w:tc>
          <w:tcPr>
            <w:tcW w:w="2160" w:type="dxa"/>
          </w:tcPr>
          <w:p w14:paraId="0CAE6E5E">
            <w:r>
              <w:rPr>
                <w:sz w:val="20"/>
              </w:rPr>
              <w:t>分享时间</w:t>
            </w:r>
          </w:p>
        </w:tc>
      </w:tr>
    </w:tbl>
    <w:p w14:paraId="018EABFC"/>
    <w:p w14:paraId="7CEEE5CA">
      <w:pPr>
        <w:pStyle w:val="4"/>
      </w:pPr>
      <w:r>
        <w:t>3.3 物理设计（SQL脚本）</w:t>
      </w:r>
    </w:p>
    <w:p w14:paraId="1AB55FBA">
      <w:r>
        <w:rPr>
          <w:b w:val="0"/>
        </w:rPr>
        <w:t>确定数据库系统采用MySQL 8.0，数据库名为poster_competition，字符集为utf8mb4。下面是核心建表SQL脚本代码：</w:t>
      </w:r>
    </w:p>
    <w:p w14:paraId="7C2DFB56"/>
    <w:p w14:paraId="06D0094B">
      <w:r>
        <w:rPr>
          <w:b/>
        </w:rPr>
        <w:t>源程序：schema.sql数据库脚本文件（核心表示例）</w:t>
      </w:r>
    </w:p>
    <w:p w14:paraId="59879B25">
      <w:r>
        <w:rPr>
          <w:b w:val="0"/>
          <w:sz w:val="18"/>
        </w:rPr>
        <w:t>-- 创建数据库</w:t>
      </w:r>
      <w:r>
        <w:rPr>
          <w:b w:val="0"/>
          <w:sz w:val="18"/>
        </w:rPr>
        <w:br w:type="textWrapping"/>
      </w:r>
      <w:r>
        <w:rPr>
          <w:b w:val="0"/>
          <w:sz w:val="18"/>
        </w:rPr>
        <w:t>CREATE DATABASE poster_competition DEFAULT CHARACTER SET utf8mb4</w:t>
      </w:r>
      <w:r>
        <w:rPr>
          <w:b w:val="0"/>
          <w:sz w:val="18"/>
        </w:rPr>
        <w:br w:type="textWrapping"/>
      </w:r>
      <w:r>
        <w:rPr>
          <w:b w:val="0"/>
          <w:sz w:val="18"/>
        </w:rPr>
        <w:t xml:space="preserve">  COLLATE utf8mb4_unicode_ci;</w:t>
      </w:r>
      <w:r>
        <w:rPr>
          <w:b w:val="0"/>
          <w:sz w:val="18"/>
        </w:rPr>
        <w:br w:type="textWrapping"/>
      </w:r>
      <w:r>
        <w:rPr>
          <w:b w:val="0"/>
          <w:sz w:val="18"/>
        </w:rPr>
        <w:t>USE poster_competition;</w:t>
      </w:r>
      <w:r>
        <w:rPr>
          <w:b w:val="0"/>
          <w:sz w:val="18"/>
        </w:rPr>
        <w:br w:type="textWrapping"/>
      </w:r>
      <w:r>
        <w:rPr>
          <w:b w:val="0"/>
          <w:sz w:val="18"/>
        </w:rPr>
        <w:br w:type="textWrapping"/>
      </w:r>
      <w:r>
        <w:rPr>
          <w:b w:val="0"/>
          <w:sz w:val="18"/>
        </w:rPr>
        <w:t>-- 创建用户表</w:t>
      </w:r>
      <w:r>
        <w:rPr>
          <w:b w:val="0"/>
          <w:sz w:val="18"/>
        </w:rPr>
        <w:br w:type="textWrapping"/>
      </w:r>
      <w:r>
        <w:rPr>
          <w:b w:val="0"/>
          <w:sz w:val="18"/>
        </w:rPr>
        <w:t>CREATE TABLE user (</w:t>
      </w:r>
      <w:r>
        <w:rPr>
          <w:b w:val="0"/>
          <w:sz w:val="18"/>
        </w:rPr>
        <w:br w:type="textWrapping"/>
      </w:r>
      <w:r>
        <w:rPr>
          <w:b w:val="0"/>
          <w:sz w:val="18"/>
        </w:rPr>
        <w:t xml:space="preserve">    user_id INT PRIMARY KEY AUTO_INCREMENT COMMENT '用户ID',</w:t>
      </w:r>
      <w:r>
        <w:rPr>
          <w:b w:val="0"/>
          <w:sz w:val="18"/>
        </w:rPr>
        <w:br w:type="textWrapping"/>
      </w:r>
      <w:r>
        <w:rPr>
          <w:b w:val="0"/>
          <w:sz w:val="18"/>
        </w:rPr>
        <w:t xml:space="preserve">    username VARCHAR(50) NOT NULL UNIQUE COMMENT '用户名',</w:t>
      </w:r>
      <w:r>
        <w:rPr>
          <w:b w:val="0"/>
          <w:sz w:val="18"/>
        </w:rPr>
        <w:br w:type="textWrapping"/>
      </w:r>
      <w:r>
        <w:rPr>
          <w:b w:val="0"/>
          <w:sz w:val="18"/>
        </w:rPr>
        <w:t xml:space="preserve">    password VARCHAR(100) NOT NULL COMMENT '密码（加密）',</w:t>
      </w:r>
      <w:r>
        <w:rPr>
          <w:b w:val="0"/>
          <w:sz w:val="18"/>
        </w:rPr>
        <w:br w:type="textWrapping"/>
      </w:r>
      <w:r>
        <w:rPr>
          <w:b w:val="0"/>
          <w:sz w:val="18"/>
        </w:rPr>
        <w:t xml:space="preserve">    real_name VARCHAR(50) NOT NULL COMMENT '真实姓名',</w:t>
      </w:r>
      <w:r>
        <w:rPr>
          <w:b w:val="0"/>
          <w:sz w:val="18"/>
        </w:rPr>
        <w:br w:type="textWrapping"/>
      </w:r>
      <w:r>
        <w:rPr>
          <w:b w:val="0"/>
          <w:sz w:val="18"/>
        </w:rPr>
        <w:t xml:space="preserve">    email VARCHAR(100) NOT NULL COMMENT '邮箱',</w:t>
      </w:r>
      <w:r>
        <w:rPr>
          <w:b w:val="0"/>
          <w:sz w:val="18"/>
        </w:rPr>
        <w:br w:type="textWrapping"/>
      </w:r>
      <w:r>
        <w:rPr>
          <w:b w:val="0"/>
          <w:sz w:val="18"/>
        </w:rPr>
        <w:t xml:space="preserve">    phone VARCHAR(20) DEFAULT NULL COMMENT '手机号',</w:t>
      </w:r>
      <w:r>
        <w:rPr>
          <w:b w:val="0"/>
          <w:sz w:val="18"/>
        </w:rPr>
        <w:br w:type="textWrapping"/>
      </w:r>
      <w:r>
        <w:rPr>
          <w:b w:val="0"/>
          <w:sz w:val="18"/>
        </w:rPr>
        <w:t xml:space="preserve">    status TINYINT DEFAULT 1 COMMENT '状态',</w:t>
      </w:r>
      <w:r>
        <w:rPr>
          <w:b w:val="0"/>
          <w:sz w:val="18"/>
        </w:rPr>
        <w:br w:type="textWrapping"/>
      </w:r>
      <w:r>
        <w:rPr>
          <w:b w:val="0"/>
          <w:sz w:val="18"/>
        </w:rPr>
        <w:t xml:space="preserve">    create_time DATETIME DEFAULT CURRENT_TIMESTAMP COMMENT '创建时间'</w:t>
      </w:r>
      <w:r>
        <w:rPr>
          <w:b w:val="0"/>
          <w:sz w:val="18"/>
        </w:rPr>
        <w:br w:type="textWrapping"/>
      </w:r>
      <w:r>
        <w:rPr>
          <w:b w:val="0"/>
          <w:sz w:val="18"/>
        </w:rPr>
        <w:t>) ENGINE=InnoDB DEFAULT CHARSET=utf8mb4;</w:t>
      </w:r>
      <w:r>
        <w:rPr>
          <w:b w:val="0"/>
          <w:sz w:val="18"/>
        </w:rPr>
        <w:br w:type="textWrapping"/>
      </w:r>
      <w:r>
        <w:rPr>
          <w:b w:val="0"/>
          <w:sz w:val="18"/>
        </w:rPr>
        <w:br w:type="textWrapping"/>
      </w:r>
      <w:r>
        <w:rPr>
          <w:b w:val="0"/>
          <w:sz w:val="18"/>
        </w:rPr>
        <w:t>-- 创建竞赛表</w:t>
      </w:r>
      <w:r>
        <w:rPr>
          <w:b w:val="0"/>
          <w:sz w:val="18"/>
        </w:rPr>
        <w:br w:type="textWrapping"/>
      </w:r>
      <w:r>
        <w:rPr>
          <w:b w:val="0"/>
          <w:sz w:val="18"/>
        </w:rPr>
        <w:t>CREATE TABLE competition (</w:t>
      </w:r>
      <w:r>
        <w:rPr>
          <w:b w:val="0"/>
          <w:sz w:val="18"/>
        </w:rPr>
        <w:br w:type="textWrapping"/>
      </w:r>
      <w:r>
        <w:rPr>
          <w:b w:val="0"/>
          <w:sz w:val="18"/>
        </w:rPr>
        <w:t xml:space="preserve">    competition_id INT PRIMARY KEY AUTO_INCREMENT COMMENT '竞赛ID',</w:t>
      </w:r>
      <w:r>
        <w:rPr>
          <w:b w:val="0"/>
          <w:sz w:val="18"/>
        </w:rPr>
        <w:br w:type="textWrapping"/>
      </w:r>
      <w:r>
        <w:rPr>
          <w:b w:val="0"/>
          <w:sz w:val="18"/>
        </w:rPr>
        <w:t xml:space="preserve">    year INT NOT NULL COMMENT '竞赛年度',</w:t>
      </w:r>
      <w:r>
        <w:rPr>
          <w:b w:val="0"/>
          <w:sz w:val="18"/>
        </w:rPr>
        <w:br w:type="textWrapping"/>
      </w:r>
      <w:r>
        <w:rPr>
          <w:b w:val="0"/>
          <w:sz w:val="18"/>
        </w:rPr>
        <w:t xml:space="preserve">    name VARCHAR(100) NOT NULL COMMENT '竞赛名称',</w:t>
      </w:r>
      <w:r>
        <w:rPr>
          <w:b w:val="0"/>
          <w:sz w:val="18"/>
        </w:rPr>
        <w:br w:type="textWrapping"/>
      </w:r>
      <w:r>
        <w:rPr>
          <w:b w:val="0"/>
          <w:sz w:val="18"/>
        </w:rPr>
        <w:t xml:space="preserve">    theme VARCHAR(200) NOT NULL COMMENT '海报主题',</w:t>
      </w:r>
      <w:r>
        <w:rPr>
          <w:b w:val="0"/>
          <w:sz w:val="18"/>
        </w:rPr>
        <w:br w:type="textWrapping"/>
      </w:r>
      <w:r>
        <w:rPr>
          <w:b w:val="0"/>
          <w:sz w:val="18"/>
        </w:rPr>
        <w:t xml:space="preserve">    description TEXT DEFAULT NULL COMMENT '竞赛简介',</w:t>
      </w:r>
      <w:r>
        <w:rPr>
          <w:b w:val="0"/>
          <w:sz w:val="18"/>
        </w:rPr>
        <w:br w:type="textWrapping"/>
      </w:r>
      <w:r>
        <w:rPr>
          <w:b w:val="0"/>
          <w:sz w:val="18"/>
        </w:rPr>
        <w:t xml:space="preserve">    submit_deadline DATETIME NOT NULL COMMENT '截止时间',</w:t>
      </w:r>
      <w:r>
        <w:rPr>
          <w:b w:val="0"/>
          <w:sz w:val="18"/>
        </w:rPr>
        <w:br w:type="textWrapping"/>
      </w:r>
      <w:r>
        <w:rPr>
          <w:b w:val="0"/>
          <w:sz w:val="18"/>
        </w:rPr>
        <w:t xml:space="preserve">    max_team_size INT DEFAULT 5 COMMENT '人数上限',</w:t>
      </w:r>
      <w:r>
        <w:rPr>
          <w:b w:val="0"/>
          <w:sz w:val="18"/>
        </w:rPr>
        <w:br w:type="textWrapping"/>
      </w:r>
      <w:r>
        <w:rPr>
          <w:b w:val="0"/>
          <w:sz w:val="18"/>
        </w:rPr>
        <w:t xml:space="preserve">    status TINYINT DEFAULT 1 COMMENT '状态',</w:t>
      </w:r>
      <w:r>
        <w:rPr>
          <w:b w:val="0"/>
          <w:sz w:val="18"/>
        </w:rPr>
        <w:br w:type="textWrapping"/>
      </w:r>
      <w:r>
        <w:rPr>
          <w:b w:val="0"/>
          <w:sz w:val="18"/>
        </w:rPr>
        <w:t xml:space="preserve">    creator_id INT NOT NULL COMMENT '创建人ID',</w:t>
      </w:r>
      <w:r>
        <w:rPr>
          <w:b w:val="0"/>
          <w:sz w:val="18"/>
        </w:rPr>
        <w:br w:type="textWrapping"/>
      </w:r>
      <w:r>
        <w:rPr>
          <w:b w:val="0"/>
          <w:sz w:val="18"/>
        </w:rPr>
        <w:t xml:space="preserve">    create_time DATETIME DEFAULT CURRENT_TIMESTAMP COMMENT '创建时间',</w:t>
      </w:r>
      <w:r>
        <w:rPr>
          <w:b w:val="0"/>
          <w:sz w:val="18"/>
        </w:rPr>
        <w:br w:type="textWrapping"/>
      </w:r>
      <w:r>
        <w:rPr>
          <w:b w:val="0"/>
          <w:sz w:val="18"/>
        </w:rPr>
        <w:t xml:space="preserve">    FOREIGN KEY (creator_id) REFERENCES user(user_id)</w:t>
      </w:r>
      <w:r>
        <w:rPr>
          <w:b w:val="0"/>
          <w:sz w:val="18"/>
        </w:rPr>
        <w:br w:type="textWrapping"/>
      </w:r>
      <w:r>
        <w:rPr>
          <w:b w:val="0"/>
          <w:sz w:val="18"/>
        </w:rPr>
        <w:t>) ENGINE=InnoDB DEFAULT CHARSET=utf8mb4;</w:t>
      </w:r>
      <w:r>
        <w:rPr>
          <w:b w:val="0"/>
          <w:sz w:val="18"/>
        </w:rPr>
        <w:br w:type="textWrapping"/>
      </w:r>
      <w:r>
        <w:rPr>
          <w:b w:val="0"/>
          <w:sz w:val="18"/>
        </w:rPr>
        <w:br w:type="textWrapping"/>
      </w:r>
      <w:r>
        <w:rPr>
          <w:b w:val="0"/>
          <w:sz w:val="18"/>
        </w:rPr>
        <w:t>-- ...（共17张表，完整脚本见database/schema.sql）</w:t>
      </w:r>
    </w:p>
    <w:p w14:paraId="7853C395">
      <w:pPr>
        <w:pStyle w:val="4"/>
      </w:pPr>
      <w:r>
        <w:t>3.4 初始数据</w:t>
      </w:r>
    </w:p>
    <w:p w14:paraId="6BF71D43">
      <w:r>
        <w:rPr>
          <w:b w:val="0"/>
        </w:rPr>
        <w:t>为方便系统开发和调试，在数据库中初始化角色和测试用户数据：</w:t>
      </w:r>
    </w:p>
    <w:p w14:paraId="3330D9EE"/>
    <w:p w14:paraId="79A080B3">
      <w:r>
        <w:rPr>
          <w:b w:val="0"/>
        </w:rPr>
        <w:t>角色数据：管理员（系统管理员，可发布竞赛、设置获奖、发布新闻）、评委（可查看作品、评分、添加评语）、队长（可创建队伍、邀请队员、提交作品）、队员（可接受邀请、查看作品、点赞分享）。</w:t>
      </w:r>
    </w:p>
    <w:p w14:paraId="70817645"/>
    <w:p w14:paraId="3840CDA0">
      <w:r>
        <w:rPr>
          <w:b w:val="0"/>
        </w:rPr>
        <w:t>测试账号：admin / admin123（管理员）、judge01 / 123456（评委）、leader01 / 123456（队长）、member01 / 123456（队员）。</w:t>
      </w:r>
    </w:p>
    <w:p w14:paraId="549689E1">
      <w:r>
        <w:rPr>
          <w:b w:val="0"/>
        </w:rPr>
        <w:t>密码采用MD5+盐值（"poster_competition_2026"）加密存储。</w:t>
      </w:r>
    </w:p>
    <w:p w14:paraId="7706D84B"/>
    <w:p w14:paraId="0FEB14A7">
      <w:r>
        <w:rPr>
          <w:b w:val="0"/>
        </w:rPr>
        <w:t>同时初始化示例竞赛数据："2026年全国大学生海报设计大赛"，下设3个子类：海报设计类、插画设计类、数字艺术类。</w:t>
      </w:r>
    </w:p>
    <w:p w14:paraId="0EF70E75">
      <w:r>
        <w:rPr>
          <w:b w:val="0"/>
        </w:rPr>
        <w:t>完整初始数据脚本见：database/init_data.sql。</w:t>
      </w:r>
    </w:p>
    <w:p w14:paraId="250F9073">
      <w:r>
        <w:br w:type="page"/>
      </w:r>
    </w:p>
    <w:p w14:paraId="38EDC062">
      <w:pPr>
        <w:pStyle w:val="3"/>
      </w:pPr>
      <w:r>
        <w:t>第4章 项目架构搭建</w:t>
      </w:r>
    </w:p>
    <w:p w14:paraId="12FD7824">
      <w:pPr>
        <w:pStyle w:val="4"/>
      </w:pPr>
      <w:r>
        <w:t>4.1 项目创建</w:t>
      </w:r>
    </w:p>
    <w:p w14:paraId="121EC9FD">
      <w:r>
        <w:rPr>
          <w:b w:val="0"/>
        </w:rPr>
        <w:t>在IntelliJ IDEA中创建Maven Web项目，选择Java Enterprise项目类型，输入项目名称task，选择Web application模块结构，配置应用服务器为Apache Tomcat 9.0。项目使用JDK 21编译，遵循Java EE规范（javax.servlet）。</w:t>
      </w:r>
    </w:p>
    <w:p w14:paraId="4B49689F">
      <w:pPr>
        <w:pStyle w:val="4"/>
      </w:pPr>
      <w:r>
        <w:t>4.2 项目架构（MVC包结构）</w:t>
      </w:r>
    </w:p>
    <w:p w14:paraId="5AF0519C">
      <w:r>
        <w:rPr>
          <w:b w:val="0"/>
        </w:rPr>
        <w:t>依据MVC开发模式，创建如下包结构：</w:t>
      </w:r>
    </w:p>
    <w:p w14:paraId="2C75942F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2333D04">
        <w:trPr>
          <w:jc w:val="center"/>
        </w:trPr>
        <w:tc>
          <w:tcPr>
            <w:tcW w:w="2880" w:type="dxa"/>
            <w:shd w:val="clear" w:color="auto" w:fill="D9E2F3"/>
          </w:tcPr>
          <w:p w14:paraId="2ED383FD">
            <w:pPr>
              <w:jc w:val="center"/>
            </w:pPr>
            <w:r>
              <w:rPr>
                <w:b/>
                <w:sz w:val="20"/>
              </w:rPr>
              <w:t>包/目录</w:t>
            </w:r>
          </w:p>
        </w:tc>
        <w:tc>
          <w:tcPr>
            <w:tcW w:w="2880" w:type="dxa"/>
            <w:shd w:val="clear" w:color="auto" w:fill="D9E2F3"/>
          </w:tcPr>
          <w:p w14:paraId="70F80350">
            <w:pPr>
              <w:jc w:val="center"/>
            </w:pPr>
            <w:r>
              <w:rPr>
                <w:b/>
                <w:sz w:val="20"/>
              </w:rPr>
              <w:t>内容说明</w:t>
            </w:r>
          </w:p>
        </w:tc>
        <w:tc>
          <w:tcPr>
            <w:tcW w:w="2880" w:type="dxa"/>
            <w:shd w:val="clear" w:color="auto" w:fill="D9E2F3"/>
          </w:tcPr>
          <w:p w14:paraId="1F96EFDE">
            <w:pPr>
              <w:jc w:val="center"/>
            </w:pPr>
            <w:r>
              <w:rPr>
                <w:b/>
                <w:sz w:val="20"/>
              </w:rPr>
              <w:t>MVC角色</w:t>
            </w:r>
          </w:p>
        </w:tc>
      </w:tr>
      <w:tr w14:paraId="6C8796A6">
        <w:trPr>
          <w:jc w:val="center"/>
        </w:trPr>
        <w:tc>
          <w:tcPr>
            <w:tcW w:w="2880" w:type="dxa"/>
          </w:tcPr>
          <w:p w14:paraId="02EEE000">
            <w:r>
              <w:rPr>
                <w:sz w:val="20"/>
              </w:rPr>
              <w:t>com.poster.controller</w:t>
            </w:r>
          </w:p>
        </w:tc>
        <w:tc>
          <w:tcPr>
            <w:tcW w:w="2880" w:type="dxa"/>
          </w:tcPr>
          <w:p w14:paraId="595AAD56">
            <w:r>
              <w:rPr>
                <w:sz w:val="20"/>
              </w:rPr>
              <w:t>Servlet控制器类（14个）</w:t>
            </w:r>
          </w:p>
        </w:tc>
        <w:tc>
          <w:tcPr>
            <w:tcW w:w="2880" w:type="dxa"/>
          </w:tcPr>
          <w:p w14:paraId="6EAAACEE">
            <w:r>
              <w:rPr>
                <w:sz w:val="20"/>
              </w:rPr>
              <w:t>MVC中的控制层（C）</w:t>
            </w:r>
          </w:p>
        </w:tc>
      </w:tr>
      <w:tr w14:paraId="05DFE15C">
        <w:trPr>
          <w:jc w:val="center"/>
        </w:trPr>
        <w:tc>
          <w:tcPr>
            <w:tcW w:w="2880" w:type="dxa"/>
          </w:tcPr>
          <w:p w14:paraId="3E380BB8">
            <w:r>
              <w:rPr>
                <w:sz w:val="20"/>
              </w:rPr>
              <w:t>com.poster.service</w:t>
            </w:r>
          </w:p>
        </w:tc>
        <w:tc>
          <w:tcPr>
            <w:tcW w:w="2880" w:type="dxa"/>
          </w:tcPr>
          <w:p w14:paraId="738B251B">
            <w:r>
              <w:rPr>
                <w:sz w:val="20"/>
              </w:rPr>
              <w:t>业务逻辑接口（8个接口+8个实现）</w:t>
            </w:r>
          </w:p>
        </w:tc>
        <w:tc>
          <w:tcPr>
            <w:tcW w:w="2880" w:type="dxa"/>
          </w:tcPr>
          <w:p w14:paraId="22F14F3E">
            <w:r>
              <w:rPr>
                <w:sz w:val="20"/>
              </w:rPr>
              <w:t>MVC中的模型层（M）</w:t>
            </w:r>
          </w:p>
        </w:tc>
      </w:tr>
      <w:tr w14:paraId="3AE18895">
        <w:trPr>
          <w:jc w:val="center"/>
        </w:trPr>
        <w:tc>
          <w:tcPr>
            <w:tcW w:w="2880" w:type="dxa"/>
          </w:tcPr>
          <w:p w14:paraId="6D353AB6">
            <w:r>
              <w:rPr>
                <w:sz w:val="20"/>
              </w:rPr>
              <w:t>com.poster.dao</w:t>
            </w:r>
          </w:p>
        </w:tc>
        <w:tc>
          <w:tcPr>
            <w:tcW w:w="2880" w:type="dxa"/>
          </w:tcPr>
          <w:p w14:paraId="50E30A76">
            <w:r>
              <w:rPr>
                <w:sz w:val="20"/>
              </w:rPr>
              <w:t>数据访问接口（17个接口+17个实现）</w:t>
            </w:r>
          </w:p>
        </w:tc>
        <w:tc>
          <w:tcPr>
            <w:tcW w:w="2880" w:type="dxa"/>
          </w:tcPr>
          <w:p w14:paraId="16BBEC5E">
            <w:r>
              <w:rPr>
                <w:sz w:val="20"/>
              </w:rPr>
              <w:t>MVC中的模型层（M）</w:t>
            </w:r>
          </w:p>
        </w:tc>
      </w:tr>
      <w:tr w14:paraId="670DDCDC">
        <w:trPr>
          <w:jc w:val="center"/>
        </w:trPr>
        <w:tc>
          <w:tcPr>
            <w:tcW w:w="2880" w:type="dxa"/>
          </w:tcPr>
          <w:p w14:paraId="4662ACEA">
            <w:r>
              <w:rPr>
                <w:sz w:val="20"/>
              </w:rPr>
              <w:t>com.poster.model</w:t>
            </w:r>
          </w:p>
        </w:tc>
        <w:tc>
          <w:tcPr>
            <w:tcW w:w="2880" w:type="dxa"/>
          </w:tcPr>
          <w:p w14:paraId="4A880C6F">
            <w:r>
              <w:rPr>
                <w:sz w:val="20"/>
              </w:rPr>
              <w:t>实体类（17个POJO类）</w:t>
            </w:r>
          </w:p>
        </w:tc>
        <w:tc>
          <w:tcPr>
            <w:tcW w:w="2880" w:type="dxa"/>
          </w:tcPr>
          <w:p w14:paraId="14A45632">
            <w:r>
              <w:rPr>
                <w:sz w:val="20"/>
              </w:rPr>
              <w:t>MVC中的模型层（M）</w:t>
            </w:r>
          </w:p>
        </w:tc>
      </w:tr>
      <w:tr w14:paraId="4AC7CD37">
        <w:trPr>
          <w:jc w:val="center"/>
        </w:trPr>
        <w:tc>
          <w:tcPr>
            <w:tcW w:w="2880" w:type="dxa"/>
          </w:tcPr>
          <w:p w14:paraId="04F6792F">
            <w:r>
              <w:rPr>
                <w:sz w:val="20"/>
              </w:rPr>
              <w:t>com.poster.util</w:t>
            </w:r>
          </w:p>
        </w:tc>
        <w:tc>
          <w:tcPr>
            <w:tcW w:w="2880" w:type="dxa"/>
          </w:tcPr>
          <w:p w14:paraId="03C3DA26">
            <w:r>
              <w:rPr>
                <w:sz w:val="20"/>
              </w:rPr>
              <w:t>工具类（DBUtil、PasswordUtil）</w:t>
            </w:r>
          </w:p>
        </w:tc>
        <w:tc>
          <w:tcPr>
            <w:tcW w:w="2880" w:type="dxa"/>
          </w:tcPr>
          <w:p w14:paraId="479CCC04">
            <w:r>
              <w:rPr>
                <w:sz w:val="20"/>
              </w:rPr>
              <w:t>MVC中的模型层（M）</w:t>
            </w:r>
          </w:p>
        </w:tc>
      </w:tr>
      <w:tr w14:paraId="12ED2AA4">
        <w:trPr>
          <w:jc w:val="center"/>
        </w:trPr>
        <w:tc>
          <w:tcPr>
            <w:tcW w:w="2880" w:type="dxa"/>
          </w:tcPr>
          <w:p w14:paraId="2197B3F0">
            <w:r>
              <w:rPr>
                <w:sz w:val="20"/>
              </w:rPr>
              <w:t>com.poster.filter</w:t>
            </w:r>
          </w:p>
        </w:tc>
        <w:tc>
          <w:tcPr>
            <w:tcW w:w="2880" w:type="dxa"/>
          </w:tcPr>
          <w:p w14:paraId="24C1548D">
            <w:r>
              <w:rPr>
                <w:sz w:val="20"/>
              </w:rPr>
              <w:t>过滤器（AuthFilter、EncodingFilter）</w:t>
            </w:r>
          </w:p>
        </w:tc>
        <w:tc>
          <w:tcPr>
            <w:tcW w:w="2880" w:type="dxa"/>
          </w:tcPr>
          <w:p w14:paraId="3B61DF58">
            <w:r>
              <w:rPr>
                <w:sz w:val="20"/>
              </w:rPr>
              <w:t>请求拦截处理</w:t>
            </w:r>
          </w:p>
        </w:tc>
      </w:tr>
      <w:tr w14:paraId="60FFD5AA">
        <w:trPr>
          <w:jc w:val="center"/>
        </w:trPr>
        <w:tc>
          <w:tcPr>
            <w:tcW w:w="2880" w:type="dxa"/>
          </w:tcPr>
          <w:p w14:paraId="7BE7A837">
            <w:r>
              <w:rPr>
                <w:sz w:val="20"/>
              </w:rPr>
              <w:t>src/main/webapp/jsp/</w:t>
            </w:r>
          </w:p>
        </w:tc>
        <w:tc>
          <w:tcPr>
            <w:tcW w:w="2880" w:type="dxa"/>
          </w:tcPr>
          <w:p w14:paraId="73DEBEB6">
            <w:r>
              <w:rPr>
                <w:sz w:val="20"/>
              </w:rPr>
              <w:t>JSP页面文件（18个）</w:t>
            </w:r>
          </w:p>
        </w:tc>
        <w:tc>
          <w:tcPr>
            <w:tcW w:w="2880" w:type="dxa"/>
          </w:tcPr>
          <w:p w14:paraId="7899C713">
            <w:r>
              <w:rPr>
                <w:sz w:val="20"/>
              </w:rPr>
              <w:t>MVC中的视图层（V）</w:t>
            </w:r>
          </w:p>
        </w:tc>
      </w:tr>
      <w:tr w14:paraId="0FAED0A5">
        <w:trPr>
          <w:jc w:val="center"/>
        </w:trPr>
        <w:tc>
          <w:tcPr>
            <w:tcW w:w="2880" w:type="dxa"/>
          </w:tcPr>
          <w:p w14:paraId="7042958B">
            <w:r>
              <w:rPr>
                <w:sz w:val="20"/>
              </w:rPr>
              <w:t>src/main/webapp/css/js/</w:t>
            </w:r>
          </w:p>
        </w:tc>
        <w:tc>
          <w:tcPr>
            <w:tcW w:w="2880" w:type="dxa"/>
          </w:tcPr>
          <w:p w14:paraId="63F089A0">
            <w:r>
              <w:rPr>
                <w:sz w:val="20"/>
              </w:rPr>
              <w:t>前端静态资源</w:t>
            </w:r>
          </w:p>
        </w:tc>
        <w:tc>
          <w:tcPr>
            <w:tcW w:w="2880" w:type="dxa"/>
          </w:tcPr>
          <w:p w14:paraId="582B21D8">
            <w:r>
              <w:rPr>
                <w:sz w:val="20"/>
              </w:rPr>
              <w:t>样式和交互</w:t>
            </w:r>
          </w:p>
        </w:tc>
      </w:tr>
    </w:tbl>
    <w:p w14:paraId="43C57A48"/>
    <w:p w14:paraId="03AE93A8"/>
    <w:p w14:paraId="2A5EFB63">
      <w:r>
        <w:rPr>
          <w:b w:val="0"/>
        </w:rPr>
        <w:t>项目共包含85个Java源文件，18个JSP页面，2个SQL脚本文件，实现了完整的MVC分层架构。</w:t>
      </w:r>
    </w:p>
    <w:p w14:paraId="560EADFE">
      <w:pPr>
        <w:pStyle w:val="4"/>
      </w:pPr>
      <w:r>
        <w:t>4.3 Maven依赖配置</w:t>
      </w:r>
    </w:p>
    <w:p w14:paraId="4B216103">
      <w:r>
        <w:rPr>
          <w:b w:val="0"/>
        </w:rPr>
        <w:t>系统使用Maven管理第三方依赖，在pom.xml中配置如下核心依赖：</w:t>
      </w:r>
    </w:p>
    <w:p w14:paraId="57AE91ED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5D78796">
        <w:trPr>
          <w:jc w:val="center"/>
        </w:trPr>
        <w:tc>
          <w:tcPr>
            <w:tcW w:w="2880" w:type="dxa"/>
            <w:shd w:val="clear" w:color="auto" w:fill="D9E2F3"/>
          </w:tcPr>
          <w:p w14:paraId="651ADC17">
            <w:pPr>
              <w:jc w:val="center"/>
            </w:pPr>
            <w:r>
              <w:rPr>
                <w:b/>
                <w:sz w:val="20"/>
              </w:rPr>
              <w:t>依赖名称</w:t>
            </w:r>
          </w:p>
        </w:tc>
        <w:tc>
          <w:tcPr>
            <w:tcW w:w="2880" w:type="dxa"/>
            <w:shd w:val="clear" w:color="auto" w:fill="D9E2F3"/>
          </w:tcPr>
          <w:p w14:paraId="7232EE40">
            <w:pPr>
              <w:jc w:val="center"/>
            </w:pPr>
            <w:r>
              <w:rPr>
                <w:b/>
                <w:sz w:val="20"/>
              </w:rPr>
              <w:t>版本</w:t>
            </w:r>
          </w:p>
        </w:tc>
        <w:tc>
          <w:tcPr>
            <w:tcW w:w="2880" w:type="dxa"/>
            <w:shd w:val="clear" w:color="auto" w:fill="D9E2F3"/>
          </w:tcPr>
          <w:p w14:paraId="2BAE95B9"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 w14:paraId="4D557F66">
        <w:trPr>
          <w:jc w:val="center"/>
        </w:trPr>
        <w:tc>
          <w:tcPr>
            <w:tcW w:w="2880" w:type="dxa"/>
          </w:tcPr>
          <w:p w14:paraId="71E5AA3E">
            <w:r>
              <w:rPr>
                <w:sz w:val="20"/>
              </w:rPr>
              <w:t>javax.servlet-api</w:t>
            </w:r>
          </w:p>
        </w:tc>
        <w:tc>
          <w:tcPr>
            <w:tcW w:w="2880" w:type="dxa"/>
          </w:tcPr>
          <w:p w14:paraId="74921430">
            <w:r>
              <w:rPr>
                <w:sz w:val="20"/>
              </w:rPr>
              <w:t>4.0.1</w:t>
            </w:r>
          </w:p>
        </w:tc>
        <w:tc>
          <w:tcPr>
            <w:tcW w:w="2880" w:type="dxa"/>
          </w:tcPr>
          <w:p w14:paraId="440D3ED1">
            <w:r>
              <w:rPr>
                <w:sz w:val="20"/>
              </w:rPr>
              <w:t>Servlet API（Tomcat 9.0适配）</w:t>
            </w:r>
          </w:p>
        </w:tc>
      </w:tr>
      <w:tr w14:paraId="61C35DA9">
        <w:trPr>
          <w:jc w:val="center"/>
        </w:trPr>
        <w:tc>
          <w:tcPr>
            <w:tcW w:w="2880" w:type="dxa"/>
          </w:tcPr>
          <w:p w14:paraId="639924E9">
            <w:r>
              <w:rPr>
                <w:sz w:val="20"/>
              </w:rPr>
              <w:t>mysql-connector-java</w:t>
            </w:r>
          </w:p>
        </w:tc>
        <w:tc>
          <w:tcPr>
            <w:tcW w:w="2880" w:type="dxa"/>
          </w:tcPr>
          <w:p w14:paraId="3F02AEB8">
            <w:r>
              <w:rPr>
                <w:sz w:val="20"/>
              </w:rPr>
              <w:t>8.0.33</w:t>
            </w:r>
          </w:p>
        </w:tc>
        <w:tc>
          <w:tcPr>
            <w:tcW w:w="2880" w:type="dxa"/>
          </w:tcPr>
          <w:p w14:paraId="68C744FF">
            <w:r>
              <w:rPr>
                <w:sz w:val="20"/>
              </w:rPr>
              <w:t>MySQL数据库驱动</w:t>
            </w:r>
          </w:p>
        </w:tc>
      </w:tr>
      <w:tr w14:paraId="0070628B">
        <w:trPr>
          <w:jc w:val="center"/>
        </w:trPr>
        <w:tc>
          <w:tcPr>
            <w:tcW w:w="2880" w:type="dxa"/>
          </w:tcPr>
          <w:p w14:paraId="1B933FBA">
            <w:r>
              <w:rPr>
                <w:sz w:val="20"/>
              </w:rPr>
              <w:t>javax.servlet.jsp.jstl</w:t>
            </w:r>
          </w:p>
        </w:tc>
        <w:tc>
          <w:tcPr>
            <w:tcW w:w="2880" w:type="dxa"/>
          </w:tcPr>
          <w:p w14:paraId="65696192">
            <w:r>
              <w:rPr>
                <w:sz w:val="20"/>
              </w:rPr>
              <w:t>1.2</w:t>
            </w:r>
          </w:p>
        </w:tc>
        <w:tc>
          <w:tcPr>
            <w:tcW w:w="2880" w:type="dxa"/>
          </w:tcPr>
          <w:p w14:paraId="6ABD3FFA">
            <w:r>
              <w:rPr>
                <w:sz w:val="20"/>
              </w:rPr>
              <w:t>JSTL标准标签库</w:t>
            </w:r>
          </w:p>
        </w:tc>
      </w:tr>
      <w:tr w14:paraId="15E29684">
        <w:trPr>
          <w:jc w:val="center"/>
        </w:trPr>
        <w:tc>
          <w:tcPr>
            <w:tcW w:w="2880" w:type="dxa"/>
          </w:tcPr>
          <w:p w14:paraId="58CC8A84">
            <w:r>
              <w:rPr>
                <w:sz w:val="20"/>
              </w:rPr>
              <w:t>commons-fileupload</w:t>
            </w:r>
          </w:p>
        </w:tc>
        <w:tc>
          <w:tcPr>
            <w:tcW w:w="2880" w:type="dxa"/>
          </w:tcPr>
          <w:p w14:paraId="583DA117">
            <w:r>
              <w:rPr>
                <w:sz w:val="20"/>
              </w:rPr>
              <w:t>1.4</w:t>
            </w:r>
          </w:p>
        </w:tc>
        <w:tc>
          <w:tcPr>
            <w:tcW w:w="2880" w:type="dxa"/>
          </w:tcPr>
          <w:p w14:paraId="2F7A8F56">
            <w:r>
              <w:rPr>
                <w:sz w:val="20"/>
              </w:rPr>
              <w:t>文件上传组件</w:t>
            </w:r>
          </w:p>
        </w:tc>
      </w:tr>
      <w:tr w14:paraId="1A57DA7A">
        <w:trPr>
          <w:jc w:val="center"/>
        </w:trPr>
        <w:tc>
          <w:tcPr>
            <w:tcW w:w="2880" w:type="dxa"/>
          </w:tcPr>
          <w:p w14:paraId="21440DF2">
            <w:r>
              <w:rPr>
                <w:sz w:val="20"/>
              </w:rPr>
              <w:t>commons-io</w:t>
            </w:r>
          </w:p>
        </w:tc>
        <w:tc>
          <w:tcPr>
            <w:tcW w:w="2880" w:type="dxa"/>
          </w:tcPr>
          <w:p w14:paraId="0FBFD24F">
            <w:r>
              <w:rPr>
                <w:sz w:val="20"/>
              </w:rPr>
              <w:t>2.11.0</w:t>
            </w:r>
          </w:p>
        </w:tc>
        <w:tc>
          <w:tcPr>
            <w:tcW w:w="2880" w:type="dxa"/>
          </w:tcPr>
          <w:p w14:paraId="5CA824E0">
            <w:r>
              <w:rPr>
                <w:sz w:val="20"/>
              </w:rPr>
              <w:t>IO工具类</w:t>
            </w:r>
          </w:p>
        </w:tc>
      </w:tr>
    </w:tbl>
    <w:p w14:paraId="3443A4EA"/>
    <w:p w14:paraId="0CA22C01"/>
    <w:p w14:paraId="62F664F5">
      <w:r>
        <w:rPr>
          <w:b w:val="0"/>
        </w:rPr>
        <w:t>说明：由于团队统一使用Tomcat 9.0，Servlet API采用javax.servlet命名空间（而非Jakarta EE的jakarta.servlet），确保与服务器兼容。</w:t>
      </w:r>
    </w:p>
    <w:p w14:paraId="001780BE">
      <w:pPr>
        <w:pStyle w:val="4"/>
      </w:pPr>
      <w:r>
        <w:t>4.4 网站文件结构</w:t>
      </w:r>
    </w:p>
    <w:p w14:paraId="667041CF">
      <w:r>
        <w:rPr>
          <w:b w:val="0"/>
        </w:rPr>
        <w:t>webapp站点目录结构如下：</w:t>
      </w:r>
    </w:p>
    <w:p w14:paraId="306FDC2C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E748E31">
        <w:trPr>
          <w:jc w:val="center"/>
        </w:trPr>
        <w:tc>
          <w:tcPr>
            <w:tcW w:w="4320" w:type="dxa"/>
            <w:shd w:val="clear" w:color="auto" w:fill="D9E2F3"/>
          </w:tcPr>
          <w:p w14:paraId="6B52B452">
            <w:pPr>
              <w:jc w:val="center"/>
            </w:pPr>
            <w:r>
              <w:rPr>
                <w:b/>
                <w:sz w:val="20"/>
              </w:rPr>
              <w:t>目录</w:t>
            </w:r>
          </w:p>
        </w:tc>
        <w:tc>
          <w:tcPr>
            <w:tcW w:w="4320" w:type="dxa"/>
            <w:shd w:val="clear" w:color="auto" w:fill="D9E2F3"/>
          </w:tcPr>
          <w:p w14:paraId="00D94DA6"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 w14:paraId="5AFAF80F">
        <w:trPr>
          <w:jc w:val="center"/>
        </w:trPr>
        <w:tc>
          <w:tcPr>
            <w:tcW w:w="4320" w:type="dxa"/>
          </w:tcPr>
          <w:p w14:paraId="260D61D3">
            <w:r>
              <w:rPr>
                <w:sz w:val="20"/>
              </w:rPr>
              <w:t>WEB-INF/</w:t>
            </w:r>
          </w:p>
        </w:tc>
        <w:tc>
          <w:tcPr>
            <w:tcW w:w="4320" w:type="dxa"/>
          </w:tcPr>
          <w:p w14:paraId="002B763A">
            <w:r>
              <w:rPr>
                <w:sz w:val="20"/>
              </w:rPr>
              <w:t>Web安全目录，存放web.xml配置</w:t>
            </w:r>
          </w:p>
        </w:tc>
      </w:tr>
      <w:tr w14:paraId="230BE7C2">
        <w:trPr>
          <w:jc w:val="center"/>
        </w:trPr>
        <w:tc>
          <w:tcPr>
            <w:tcW w:w="4320" w:type="dxa"/>
          </w:tcPr>
          <w:p w14:paraId="622C55F1">
            <w:r>
              <w:rPr>
                <w:sz w:val="20"/>
              </w:rPr>
              <w:t>WEB-INF/lib/</w:t>
            </w:r>
          </w:p>
        </w:tc>
        <w:tc>
          <w:tcPr>
            <w:tcW w:w="4320" w:type="dxa"/>
          </w:tcPr>
          <w:p w14:paraId="0DDE128D">
            <w:r>
              <w:rPr>
                <w:sz w:val="20"/>
              </w:rPr>
              <w:t>依赖库文件</w:t>
            </w:r>
          </w:p>
        </w:tc>
      </w:tr>
      <w:tr w14:paraId="6D491444">
        <w:trPr>
          <w:jc w:val="center"/>
        </w:trPr>
        <w:tc>
          <w:tcPr>
            <w:tcW w:w="4320" w:type="dxa"/>
          </w:tcPr>
          <w:p w14:paraId="1E6D5DC3">
            <w:r>
              <w:rPr>
                <w:sz w:val="20"/>
              </w:rPr>
              <w:t>jsp/</w:t>
            </w:r>
          </w:p>
        </w:tc>
        <w:tc>
          <w:tcPr>
            <w:tcW w:w="4320" w:type="dxa"/>
          </w:tcPr>
          <w:p w14:paraId="621B0A5A">
            <w:r>
              <w:rPr>
                <w:sz w:val="20"/>
              </w:rPr>
              <w:t>JSP页面（18个文件，按功能模块命名）</w:t>
            </w:r>
          </w:p>
        </w:tc>
      </w:tr>
      <w:tr w14:paraId="32E96EB6">
        <w:trPr>
          <w:jc w:val="center"/>
        </w:trPr>
        <w:tc>
          <w:tcPr>
            <w:tcW w:w="4320" w:type="dxa"/>
          </w:tcPr>
          <w:p w14:paraId="55A912BA">
            <w:r>
              <w:rPr>
                <w:sz w:val="20"/>
              </w:rPr>
              <w:t>css/</w:t>
            </w:r>
          </w:p>
        </w:tc>
        <w:tc>
          <w:tcPr>
            <w:tcW w:w="4320" w:type="dxa"/>
          </w:tcPr>
          <w:p w14:paraId="4034CC96">
            <w:r>
              <w:rPr>
                <w:sz w:val="20"/>
              </w:rPr>
              <w:t>自定义样式文件</w:t>
            </w:r>
          </w:p>
        </w:tc>
      </w:tr>
      <w:tr w14:paraId="2EA62B71">
        <w:trPr>
          <w:jc w:val="center"/>
        </w:trPr>
        <w:tc>
          <w:tcPr>
            <w:tcW w:w="4320" w:type="dxa"/>
          </w:tcPr>
          <w:p w14:paraId="471230B6">
            <w:r>
              <w:rPr>
                <w:sz w:val="20"/>
              </w:rPr>
              <w:t>js/</w:t>
            </w:r>
          </w:p>
        </w:tc>
        <w:tc>
          <w:tcPr>
            <w:tcW w:w="4320" w:type="dxa"/>
          </w:tcPr>
          <w:p w14:paraId="1A252119">
            <w:r>
              <w:rPr>
                <w:sz w:val="20"/>
              </w:rPr>
              <w:t>JavaScript脚本文件</w:t>
            </w:r>
          </w:p>
        </w:tc>
      </w:tr>
      <w:tr w14:paraId="32154E80">
        <w:trPr>
          <w:jc w:val="center"/>
        </w:trPr>
        <w:tc>
          <w:tcPr>
            <w:tcW w:w="4320" w:type="dxa"/>
          </w:tcPr>
          <w:p w14:paraId="0450C26C">
            <w:r>
              <w:rPr>
                <w:sz w:val="20"/>
              </w:rPr>
              <w:t>images/</w:t>
            </w:r>
          </w:p>
        </w:tc>
        <w:tc>
          <w:tcPr>
            <w:tcW w:w="4320" w:type="dxa"/>
          </w:tcPr>
          <w:p w14:paraId="2ACAABD8">
            <w:r>
              <w:rPr>
                <w:sz w:val="20"/>
              </w:rPr>
              <w:t>图片资源文件</w:t>
            </w:r>
          </w:p>
        </w:tc>
      </w:tr>
      <w:tr w14:paraId="376ABFB9">
        <w:trPr>
          <w:jc w:val="center"/>
        </w:trPr>
        <w:tc>
          <w:tcPr>
            <w:tcW w:w="4320" w:type="dxa"/>
          </w:tcPr>
          <w:p w14:paraId="49B2A5B9">
            <w:r>
              <w:rPr>
                <w:sz w:val="20"/>
              </w:rPr>
              <w:t>uploads/</w:t>
            </w:r>
          </w:p>
        </w:tc>
        <w:tc>
          <w:tcPr>
            <w:tcW w:w="4320" w:type="dxa"/>
          </w:tcPr>
          <w:p w14:paraId="02F6C3BC">
            <w:r>
              <w:rPr>
                <w:sz w:val="20"/>
              </w:rPr>
              <w:t>作品上传文件存储目录</w:t>
            </w:r>
          </w:p>
        </w:tc>
      </w:tr>
    </w:tbl>
    <w:p w14:paraId="7EE70379"/>
    <w:p w14:paraId="2528FE11">
      <w:pPr>
        <w:pStyle w:val="4"/>
      </w:pPr>
      <w:r>
        <w:t>4.5 数据库连接配置</w:t>
      </w:r>
    </w:p>
    <w:p w14:paraId="68BEEFE5">
      <w:r>
        <w:rPr>
          <w:b w:val="0"/>
        </w:rPr>
        <w:t>系统使用JDBC直接连接MySQL数据库，通过DBUtil工具类管理数据库连接：</w:t>
      </w:r>
    </w:p>
    <w:p w14:paraId="61759948"/>
    <w:p w14:paraId="618B6582">
      <w:r>
        <w:rPr>
          <w:b/>
        </w:rPr>
        <w:t>源程序：DBUtil.java核心代码</w:t>
      </w:r>
    </w:p>
    <w:p w14:paraId="6ED5784E">
      <w:r>
        <w:rPr>
          <w:b w:val="0"/>
          <w:sz w:val="18"/>
        </w:rPr>
        <w:t>public class DBUtil {</w:t>
      </w:r>
      <w:r>
        <w:rPr>
          <w:b w:val="0"/>
          <w:sz w:val="18"/>
        </w:rPr>
        <w:br w:type="textWrapping"/>
      </w:r>
      <w:r>
        <w:rPr>
          <w:b w:val="0"/>
          <w:sz w:val="18"/>
        </w:rPr>
        <w:t xml:space="preserve">    private static final String URL =</w:t>
      </w:r>
      <w:r>
        <w:rPr>
          <w:b w:val="0"/>
          <w:sz w:val="18"/>
        </w:rPr>
        <w:br w:type="textWrapping"/>
      </w:r>
      <w:r>
        <w:rPr>
          <w:b w:val="0"/>
          <w:sz w:val="18"/>
        </w:rPr>
        <w:t xml:space="preserve">        "jdbc:mysql://localhost:3306/poster_competition"</w:t>
      </w:r>
      <w:r>
        <w:rPr>
          <w:b w:val="0"/>
          <w:sz w:val="18"/>
        </w:rPr>
        <w:br w:type="textWrapping"/>
      </w:r>
      <w:r>
        <w:rPr>
          <w:b w:val="0"/>
          <w:sz w:val="18"/>
        </w:rPr>
        <w:t xml:space="preserve">        + "?useSSL=false&amp;serverTimezone=UTC&amp;characterEncoding=utf8";</w:t>
      </w:r>
      <w:r>
        <w:rPr>
          <w:b w:val="0"/>
          <w:sz w:val="18"/>
        </w:rPr>
        <w:br w:type="textWrapping"/>
      </w:r>
      <w:r>
        <w:rPr>
          <w:b w:val="0"/>
          <w:sz w:val="18"/>
        </w:rPr>
        <w:t xml:space="preserve">    private static final String USER = "root";</w:t>
      </w:r>
      <w:r>
        <w:rPr>
          <w:b w:val="0"/>
          <w:sz w:val="18"/>
        </w:rPr>
        <w:br w:type="textWrapping"/>
      </w:r>
      <w:r>
        <w:rPr>
          <w:b w:val="0"/>
          <w:sz w:val="18"/>
        </w:rPr>
        <w:t xml:space="preserve">    private static final String PASSWORD = "your_password";</w:t>
      </w:r>
      <w:r>
        <w:rPr>
          <w:b w:val="0"/>
          <w:sz w:val="18"/>
        </w:rPr>
        <w:br w:type="textWrapping"/>
      </w:r>
      <w:r>
        <w:rPr>
          <w:b w:val="0"/>
          <w:sz w:val="18"/>
        </w:rPr>
        <w:br w:type="textWrapping"/>
      </w:r>
      <w:r>
        <w:rPr>
          <w:b w:val="0"/>
          <w:sz w:val="18"/>
        </w:rPr>
        <w:t xml:space="preserve">    public static Connection getConnection() throws SQLException {</w:t>
      </w:r>
      <w:r>
        <w:rPr>
          <w:b w:val="0"/>
          <w:sz w:val="18"/>
        </w:rPr>
        <w:br w:type="textWrapping"/>
      </w:r>
      <w:r>
        <w:rPr>
          <w:b w:val="0"/>
          <w:sz w:val="18"/>
        </w:rPr>
        <w:t xml:space="preserve">        return DriverManager.getConnection(URL, USER, PASSWORD);</w:t>
      </w:r>
      <w:r>
        <w:rPr>
          <w:b w:val="0"/>
          <w:sz w:val="18"/>
        </w:rPr>
        <w:br w:type="textWrapping"/>
      </w:r>
      <w:r>
        <w:rPr>
          <w:b w:val="0"/>
          <w:sz w:val="18"/>
        </w:rPr>
        <w:t xml:space="preserve">    }</w:t>
      </w:r>
      <w:r>
        <w:rPr>
          <w:b w:val="0"/>
          <w:sz w:val="18"/>
        </w:rPr>
        <w:br w:type="textWrapping"/>
      </w:r>
      <w:r>
        <w:rPr>
          <w:b w:val="0"/>
          <w:sz w:val="18"/>
        </w:rPr>
        <w:t>}</w:t>
      </w:r>
    </w:p>
    <w:p w14:paraId="0079CB4A"/>
    <w:p w14:paraId="5CA6B7E5">
      <w:r>
        <w:rPr>
          <w:b w:val="0"/>
        </w:rPr>
        <w:t>所有DAO实现类通过try-with-resources方式获取和释放Connection，使用PreparedStatement防止SQL注入攻击。</w:t>
      </w:r>
    </w:p>
    <w:p w14:paraId="5FD953BE">
      <w:r>
        <w:br w:type="page"/>
      </w:r>
    </w:p>
    <w:p w14:paraId="39E34B7A">
      <w:pPr>
        <w:pStyle w:val="3"/>
      </w:pPr>
      <w:r>
        <w:t>第5章 详细设计（核心模块）</w:t>
      </w:r>
    </w:p>
    <w:p w14:paraId="328616CE">
      <w:r>
        <w:rPr>
          <w:b w:val="0"/>
        </w:rPr>
        <w:t>系统划分为6个核心功能模块，每个模块包含完整的MVC三层实现：Controller（Servlet）、Service（业务逻辑）、DAO（数据访问）、Model（实体类）和JSP页面。</w:t>
      </w:r>
    </w:p>
    <w:p w14:paraId="7E9622C7">
      <w:pPr>
        <w:pStyle w:val="4"/>
      </w:pPr>
      <w:r>
        <w:t>5.1 用户认证模块</w:t>
      </w:r>
    </w:p>
    <w:p w14:paraId="3DCE31B0">
      <w:r>
        <w:rPr>
          <w:b/>
        </w:rPr>
        <w:t>功能范围：用户注册、登录、注销、个人信息管理、权限验证。</w:t>
      </w:r>
    </w:p>
    <w:p w14:paraId="2661A452"/>
    <w:p w14:paraId="20516E06">
      <w:r>
        <w:rPr>
          <w:b/>
        </w:rPr>
        <w:t>涉及文件：</w:t>
      </w:r>
    </w:p>
    <w:p w14:paraId="41ED3821">
      <w:r>
        <w:rPr>
          <w:b w:val="0"/>
        </w:rPr>
        <w:t>• Controller: LoginServlet、RegisterServlet、LogoutServlet、ProfileServlet、IndexServlet</w:t>
      </w:r>
    </w:p>
    <w:p w14:paraId="56FD21CF">
      <w:r>
        <w:rPr>
          <w:b w:val="0"/>
        </w:rPr>
        <w:t>• Service: UserService/UserServiceImpl（密码加密验证、登录验证、角色分配）</w:t>
      </w:r>
    </w:p>
    <w:p w14:paraId="645BC633">
      <w:r>
        <w:rPr>
          <w:b w:val="0"/>
        </w:rPr>
        <w:t>• DAO: UserDAO/UserDAOImpl、RoleDAO/RoleDAOImpl、UserRoleDAO/UserRoleDAOImpl</w:t>
      </w:r>
    </w:p>
    <w:p w14:paraId="6F9D1138">
      <w:r>
        <w:rPr>
          <w:b w:val="0"/>
        </w:rPr>
        <w:t>• Model: User、Role、UserRole</w:t>
      </w:r>
    </w:p>
    <w:p w14:paraId="7676ADD6">
      <w:r>
        <w:rPr>
          <w:b w:val="0"/>
        </w:rPr>
        <w:t>• Filter: AuthFilter（Session验证、公开资源白名单）、EncodingFilter（UTF-8编码）</w:t>
      </w:r>
    </w:p>
    <w:p w14:paraId="4D2ABB0C">
      <w:r>
        <w:rPr>
          <w:b w:val="0"/>
        </w:rPr>
        <w:t>• JSP: login.jsp、register.jsp、profile.jsp、index.jsp</w:t>
      </w:r>
    </w:p>
    <w:p w14:paraId="77F0CFFD"/>
    <w:p w14:paraId="187304B4">
      <w:r>
        <w:rPr>
          <w:b w:val="0"/>
        </w:rPr>
        <w:t>安全特性：密码采用MD5+盐值加密存储，使用PreparedStatement防SQL注入，AuthFilter拦截非公开资源请求。首页根据用户角色（管理员/评委/普通用户）动态显示不同的功能入口。</w:t>
      </w:r>
    </w:p>
    <w:p w14:paraId="38EAFD62">
      <w:pPr>
        <w:pStyle w:val="4"/>
      </w:pPr>
      <w:r>
        <w:t>5.2 竞赛管理模块</w:t>
      </w:r>
    </w:p>
    <w:p w14:paraId="17E1C024">
      <w:r>
        <w:rPr>
          <w:b/>
        </w:rPr>
        <w:t>功能范围：竞赛发布、编辑、列表查询、详情展示、子类管理、状态管理。</w:t>
      </w:r>
    </w:p>
    <w:p w14:paraId="2A6FCD56"/>
    <w:p w14:paraId="23C33F7B">
      <w:r>
        <w:rPr>
          <w:b/>
        </w:rPr>
        <w:t>涉及文件：</w:t>
      </w:r>
    </w:p>
    <w:p w14:paraId="18125A98">
      <w:r>
        <w:rPr>
          <w:b w:val="0"/>
        </w:rPr>
        <w:t>• Controller: CompetitionServlet（支持list/detail/add/edit/create/update/delete操作）</w:t>
      </w:r>
    </w:p>
    <w:p w14:paraId="38BD4AC3">
      <w:r>
        <w:rPr>
          <w:b w:val="0"/>
        </w:rPr>
        <w:t>• Service: CompetitionService/CompetitionServiceImpl</w:t>
      </w:r>
    </w:p>
    <w:p w14:paraId="470C1623">
      <w:r>
        <w:rPr>
          <w:b w:val="0"/>
        </w:rPr>
        <w:t>• DAO: CompetitionDAO/CompetitionDAOImpl、CategoryDAO/CategoryDAOImpl</w:t>
      </w:r>
    </w:p>
    <w:p w14:paraId="2F294424">
      <w:r>
        <w:rPr>
          <w:b w:val="0"/>
        </w:rPr>
        <w:t>• Model: Competition、CompetitionCategory</w:t>
      </w:r>
    </w:p>
    <w:p w14:paraId="4B0FACC4">
      <w:r>
        <w:rPr>
          <w:b w:val="0"/>
        </w:rPr>
        <w:t>• JSP: competition_list.jsp、competition_detail.jsp、competition_add.jsp、competition_edit.jsp</w:t>
      </w:r>
    </w:p>
    <w:p w14:paraId="08AC2CFF"/>
    <w:p w14:paraId="043AD641">
      <w:r>
        <w:rPr>
          <w:b w:val="0"/>
        </w:rPr>
        <w:t>核心设计：发布竞赛时同步创建子类（动态添加行，至少填写一个子类名称），编辑竞赛时支持对已有子类的增删管理。竞赛状态包括：1-报名中、2-进行中、3-已结束、0-已取消。竞赛详情页展示已报名队伍信息。</w:t>
      </w:r>
    </w:p>
    <w:p w14:paraId="2C327196">
      <w:pPr>
        <w:pStyle w:val="4"/>
      </w:pPr>
      <w:r>
        <w:t>5.3 队伍管理模块</w:t>
      </w:r>
    </w:p>
    <w:p w14:paraId="2E20DA70">
      <w:r>
        <w:rPr>
          <w:b/>
        </w:rPr>
        <w:t>功能范围：创建队伍、编辑队伍信息、邀请队员、接受/拒绝邀请、队员移除、报名参赛。</w:t>
      </w:r>
    </w:p>
    <w:p w14:paraId="4383592B"/>
    <w:p w14:paraId="7E91D671">
      <w:r>
        <w:rPr>
          <w:b/>
        </w:rPr>
        <w:t>涉及文件：</w:t>
      </w:r>
    </w:p>
    <w:p w14:paraId="2BF4DD03">
      <w:r>
        <w:rPr>
          <w:b w:val="0"/>
        </w:rPr>
        <w:t>• Controller: TeamServlet（create/detail/myTeams/update/delete/invite/remove/register/searchUser）、InvitationServlet（invitation list/accept/reject）</w:t>
      </w:r>
    </w:p>
    <w:p w14:paraId="61ACB43B">
      <w:r>
        <w:rPr>
          <w:b w:val="0"/>
        </w:rPr>
        <w:t>• Service: TeamService/TeamServiceImpl（9个方法）、InvitationService/InvitationServiceImpl（新建）</w:t>
      </w:r>
    </w:p>
    <w:p w14:paraId="04AFF555">
      <w:r>
        <w:rPr>
          <w:b w:val="0"/>
        </w:rPr>
        <w:t>• DAO: TeamDAO/TeamDAOImpl、TeamMemberDAO/TeamMemberDAOImpl、InvitationDAO/InvitationDAOImpl（完整实现8个方法）</w:t>
      </w:r>
    </w:p>
    <w:p w14:paraId="6281F1A9">
      <w:r>
        <w:rPr>
          <w:b w:val="0"/>
        </w:rPr>
        <w:t>• Model: Team、TeamMember、Invitation</w:t>
      </w:r>
    </w:p>
    <w:p w14:paraId="2B056A8E">
      <w:r>
        <w:rPr>
          <w:b w:val="0"/>
        </w:rPr>
        <w:t>• JSP: team_create.jsp、team_list.jsp、team_detail.jsp、invitation_list.jsp</w:t>
      </w:r>
    </w:p>
    <w:p w14:paraId="4239F80E"/>
    <w:p w14:paraId="7452F5D1">
      <w:r>
        <w:rPr>
          <w:b/>
        </w:rPr>
        <w:t>核心业务流程：</w:t>
      </w:r>
    </w:p>
    <w:p w14:paraId="1A35DB68">
      <w:r>
        <w:rPr>
          <w:b w:val="0"/>
        </w:rPr>
        <w:t>1. 创建队伍：队长选择竞赛和子类，填写队伍名称和简介，创建后自动将队长加入team_member表</w:t>
      </w:r>
    </w:p>
    <w:p w14:paraId="5AE36874">
      <w:r>
        <w:rPr>
          <w:b w:val="0"/>
        </w:rPr>
        <w:t>2. 邀请队员：队长在队伍详情页通过Modal弹窗搜索用户（按真实姓名模糊匹配），AJAX发送邀请，Invitation记录写入数据库</w:t>
      </w:r>
    </w:p>
    <w:p w14:paraId="66A373F4">
      <w:r>
        <w:rPr>
          <w:b w:val="0"/>
        </w:rPr>
        <w:t>3. 处理邀请：被邀请人在"邀请通知"页面查看待处理邀请，可选择接受（自动加入team_member，role=2）或拒绝</w:t>
      </w:r>
    </w:p>
    <w:p w14:paraId="677002F0">
      <w:r>
        <w:rPr>
          <w:b w:val="0"/>
        </w:rPr>
        <w:t>4. 报名参赛：队长点击"报名参赛"，队伍status从1（组建中）变更为2（已报名），表示队伍正式成立</w:t>
      </w:r>
    </w:p>
    <w:p w14:paraId="738C71D7">
      <w:r>
        <w:rPr>
          <w:b w:val="0"/>
        </w:rPr>
        <w:t>5. 编辑队伍：Modal表单支持修改队伍名称、竞赛、子类、简介</w:t>
      </w:r>
    </w:p>
    <w:p w14:paraId="384C307F"/>
    <w:p w14:paraId="765F7342">
      <w:r>
        <w:rPr>
          <w:b w:val="0"/>
        </w:rPr>
        <w:t>队伍状态：1-组建中（初始状态，可邀请队员）、2-已报名（队伍成立完成，可提交作品）、0-已取消。搜索功能支持前端实时过滤（按队伍名称+竞赛名称）。</w:t>
      </w:r>
    </w:p>
    <w:p w14:paraId="51EF2BB5">
      <w:pPr>
        <w:pStyle w:val="4"/>
      </w:pPr>
      <w:r>
        <w:t>5.4 作品管理模块</w:t>
      </w:r>
    </w:p>
    <w:p w14:paraId="4AF1BC9D">
      <w:r>
        <w:rPr>
          <w:b/>
        </w:rPr>
        <w:t>功能范围：作品提交、文件上传、作品展示、修改、删除。</w:t>
      </w:r>
    </w:p>
    <w:p w14:paraId="2346ACDF"/>
    <w:p w14:paraId="19232C34">
      <w:r>
        <w:rPr>
          <w:b/>
        </w:rPr>
        <w:t>涉及文件：</w:t>
      </w:r>
    </w:p>
    <w:p w14:paraId="0915406D">
      <w:r>
        <w:rPr>
          <w:b w:val="0"/>
        </w:rPr>
        <w:t>• Controller: WorkServlet、FileUploadServlet</w:t>
      </w:r>
    </w:p>
    <w:p w14:paraId="234F48EC">
      <w:r>
        <w:rPr>
          <w:b w:val="0"/>
        </w:rPr>
        <w:t>• Service: WorkService/WorkServiceImpl</w:t>
      </w:r>
    </w:p>
    <w:p w14:paraId="3829A499">
      <w:r>
        <w:rPr>
          <w:b w:val="0"/>
        </w:rPr>
        <w:t>• DAO: WorkDAO/WorkDAOImpl、WorkFileDAO/WorkFileDAOImpl</w:t>
      </w:r>
    </w:p>
    <w:p w14:paraId="353F0559">
      <w:r>
        <w:rPr>
          <w:b w:val="0"/>
        </w:rPr>
        <w:t>• Model: Work、WorkFile</w:t>
      </w:r>
    </w:p>
    <w:p w14:paraId="1D7C2E02">
      <w:r>
        <w:rPr>
          <w:b w:val="0"/>
        </w:rPr>
        <w:t>• JSP: work_submit.jsp、work_list.jsp、work_detail.jsp、work_edit.jsp（待完善）</w:t>
      </w:r>
    </w:p>
    <w:p w14:paraId="42A83642"/>
    <w:p w14:paraId="6123110A">
      <w:r>
        <w:rPr>
          <w:b w:val="0"/>
        </w:rPr>
        <w:t>文件上传限制：单文件最大10MB，支持jpg/png/pdf等格式。作品状态：1-已提交、2-已修改、0-已删除。支持版本号管理。</w:t>
      </w:r>
    </w:p>
    <w:p w14:paraId="6E87A1CB">
      <w:pPr>
        <w:pStyle w:val="4"/>
      </w:pPr>
      <w:r>
        <w:t>5.5 评分与获奖模块</w:t>
      </w:r>
    </w:p>
    <w:p w14:paraId="5D0C22CC">
      <w:r>
        <w:rPr>
          <w:b/>
        </w:rPr>
        <w:t>功能范围：评委评分、评语管理、获奖设置、奖状生成。</w:t>
      </w:r>
    </w:p>
    <w:p w14:paraId="5FB5D7D7"/>
    <w:p w14:paraId="343A977D">
      <w:r>
        <w:rPr>
          <w:b/>
        </w:rPr>
        <w:t>涉及文件：</w:t>
      </w:r>
    </w:p>
    <w:p w14:paraId="754E42D1">
      <w:r>
        <w:rPr>
          <w:b w:val="0"/>
        </w:rPr>
        <w:t>• Controller: ScoreServlet、AwardServlet、CertificateServlet</w:t>
      </w:r>
    </w:p>
    <w:p w14:paraId="409B4D18">
      <w:r>
        <w:rPr>
          <w:b w:val="0"/>
        </w:rPr>
        <w:t>• Service: ScoreService/ScoreServiceImpl、AwardService/AwardServiceImpl</w:t>
      </w:r>
    </w:p>
    <w:p w14:paraId="410DD844">
      <w:r>
        <w:rPr>
          <w:b w:val="0"/>
        </w:rPr>
        <w:t>• DAO: ScoreDAO/ScoreDAOImpl、CommentDAO/CommentDAOImpl、AwardDAO/AwardDAOImpl、CertificateDAO/CertificateDAOImpl</w:t>
      </w:r>
    </w:p>
    <w:p w14:paraId="60692734">
      <w:r>
        <w:rPr>
          <w:b w:val="0"/>
        </w:rPr>
        <w:t>• Model: Score、Comment、Award、Certificate</w:t>
      </w:r>
    </w:p>
    <w:p w14:paraId="2918E662"/>
    <w:p w14:paraId="32EC0061">
      <w:r>
        <w:rPr>
          <w:b w:val="0"/>
        </w:rPr>
        <w:t>评分规则：每位评委对每件作品只能评分一次（唯一约束uk_work_judge），分数范围0-100（DECIMAL(5,2)），可附加评语。管理员根据最终得分（多评委平均分）设置获奖等级。</w:t>
      </w:r>
    </w:p>
    <w:p w14:paraId="799C9FF3">
      <w:pPr>
        <w:pStyle w:val="4"/>
      </w:pPr>
      <w:r>
        <w:t>5.6 新闻管理模块</w:t>
      </w:r>
    </w:p>
    <w:p w14:paraId="619838BE">
      <w:r>
        <w:rPr>
          <w:b/>
        </w:rPr>
        <w:t>功能范围：新闻发布、编辑、删除、列表展示、详情查看。</w:t>
      </w:r>
    </w:p>
    <w:p w14:paraId="1D1FE00F"/>
    <w:p w14:paraId="5DC85788">
      <w:r>
        <w:rPr>
          <w:b/>
        </w:rPr>
        <w:t>涉及文件：</w:t>
      </w:r>
    </w:p>
    <w:p w14:paraId="5C27E65F">
      <w:r>
        <w:rPr>
          <w:b w:val="0"/>
        </w:rPr>
        <w:t>• Controller: NewsServlet（list/detail/publish/edit/manage）</w:t>
      </w:r>
    </w:p>
    <w:p w14:paraId="7164E1E0">
      <w:r>
        <w:rPr>
          <w:b w:val="0"/>
        </w:rPr>
        <w:t>• Service: NewsService/NewsServiceImpl（6个方法：publish/update/delete/getById/getPublished/getAll）</w:t>
      </w:r>
    </w:p>
    <w:p w14:paraId="04FD0403">
      <w:r>
        <w:rPr>
          <w:b w:val="0"/>
        </w:rPr>
        <w:t>• DAO: NewsDAO/NewsDAOImpl（8个方法，完整JDBC实现）</w:t>
      </w:r>
    </w:p>
    <w:p w14:paraId="1802A08C">
      <w:r>
        <w:rPr>
          <w:b w:val="0"/>
        </w:rPr>
        <w:t>• Model: News</w:t>
      </w:r>
    </w:p>
    <w:p w14:paraId="1E4ECD65">
      <w:r>
        <w:rPr>
          <w:b w:val="0"/>
        </w:rPr>
        <w:t>• JSP: news_list.jsp、news_detail.jsp、news_add.jsp、news_edit.jsp、news_manage.jsp</w:t>
      </w:r>
    </w:p>
    <w:p w14:paraId="4D29F0A1"/>
    <w:p w14:paraId="423408E4">
      <w:r>
        <w:rPr>
          <w:b w:val="0"/>
        </w:rPr>
        <w:t>新闻状态：1-已发布、0-已撤回。新闻列表和详情页为公开资源（无需登录），发布和编辑需要管理员权限。</w:t>
      </w:r>
    </w:p>
    <w:p w14:paraId="5ABCC4A8">
      <w:r>
        <w:br w:type="page"/>
      </w:r>
    </w:p>
    <w:p w14:paraId="62C4E555">
      <w:pPr>
        <w:pStyle w:val="3"/>
      </w:pPr>
      <w:r>
        <w:t>第6章 接口设计</w:t>
      </w:r>
    </w:p>
    <w:p w14:paraId="14B06658">
      <w:r>
        <w:rPr>
          <w:b w:val="0"/>
        </w:rPr>
        <w:t>本系统采用Servlet处理HTTP请求，通过URL参数action区分不同操作。以下是核心Servlet接口列表：</w:t>
      </w:r>
    </w:p>
    <w:p w14:paraId="2D87A242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0976CF2">
        <w:trPr>
          <w:jc w:val="center"/>
        </w:trPr>
        <w:tc>
          <w:tcPr>
            <w:tcW w:w="2160" w:type="dxa"/>
            <w:shd w:val="clear" w:color="auto" w:fill="D9E2F3"/>
          </w:tcPr>
          <w:p w14:paraId="1A7EF9F4">
            <w:pPr>
              <w:jc w:val="center"/>
            </w:pPr>
            <w:r>
              <w:rPr>
                <w:b/>
                <w:sz w:val="20"/>
              </w:rPr>
              <w:t>模块</w:t>
            </w:r>
          </w:p>
        </w:tc>
        <w:tc>
          <w:tcPr>
            <w:tcW w:w="2160" w:type="dxa"/>
            <w:shd w:val="clear" w:color="auto" w:fill="D9E2F3"/>
          </w:tcPr>
          <w:p w14:paraId="2C644858">
            <w:pPr>
              <w:jc w:val="center"/>
            </w:pPr>
            <w:r>
              <w:rPr>
                <w:b/>
                <w:sz w:val="20"/>
              </w:rPr>
              <w:t>方法</w:t>
            </w:r>
          </w:p>
        </w:tc>
        <w:tc>
          <w:tcPr>
            <w:tcW w:w="2160" w:type="dxa"/>
            <w:shd w:val="clear" w:color="auto" w:fill="D9E2F3"/>
          </w:tcPr>
          <w:p w14:paraId="44F0B5A8">
            <w:pPr>
              <w:jc w:val="center"/>
            </w:pPr>
            <w:r>
              <w:rPr>
                <w:b/>
                <w:sz w:val="20"/>
              </w:rPr>
              <w:t>URL</w:t>
            </w:r>
          </w:p>
        </w:tc>
        <w:tc>
          <w:tcPr>
            <w:tcW w:w="2160" w:type="dxa"/>
            <w:shd w:val="clear" w:color="auto" w:fill="D9E2F3"/>
          </w:tcPr>
          <w:p w14:paraId="06ED28DD"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 w14:paraId="59D2AFA1">
        <w:trPr>
          <w:jc w:val="center"/>
        </w:trPr>
        <w:tc>
          <w:tcPr>
            <w:tcW w:w="2160" w:type="dxa"/>
          </w:tcPr>
          <w:p w14:paraId="47DC26FC">
            <w:r>
              <w:rPr>
                <w:sz w:val="20"/>
              </w:rPr>
              <w:t>用户认证</w:t>
            </w:r>
          </w:p>
        </w:tc>
        <w:tc>
          <w:tcPr>
            <w:tcW w:w="2160" w:type="dxa"/>
          </w:tcPr>
          <w:p w14:paraId="02EC5174">
            <w:r>
              <w:rPr>
                <w:sz w:val="20"/>
              </w:rPr>
              <w:t>POST</w:t>
            </w:r>
          </w:p>
        </w:tc>
        <w:tc>
          <w:tcPr>
            <w:tcW w:w="2160" w:type="dxa"/>
          </w:tcPr>
          <w:p w14:paraId="684D49B0">
            <w:r>
              <w:rPr>
                <w:sz w:val="20"/>
              </w:rPr>
              <w:t>/login</w:t>
            </w:r>
          </w:p>
        </w:tc>
        <w:tc>
          <w:tcPr>
            <w:tcW w:w="2160" w:type="dxa"/>
          </w:tcPr>
          <w:p w14:paraId="788D3F6F">
            <w:r>
              <w:rPr>
                <w:sz w:val="20"/>
              </w:rPr>
              <w:t>用户登录（username, password）</w:t>
            </w:r>
          </w:p>
        </w:tc>
      </w:tr>
      <w:tr w14:paraId="4A2E2C65">
        <w:trPr>
          <w:jc w:val="center"/>
        </w:trPr>
        <w:tc>
          <w:tcPr>
            <w:tcW w:w="2160" w:type="dxa"/>
          </w:tcPr>
          <w:p w14:paraId="4F4F49B5">
            <w:r>
              <w:rPr>
                <w:sz w:val="20"/>
              </w:rPr>
              <w:t>用户认证</w:t>
            </w:r>
          </w:p>
        </w:tc>
        <w:tc>
          <w:tcPr>
            <w:tcW w:w="2160" w:type="dxa"/>
          </w:tcPr>
          <w:p w14:paraId="44A86F0A">
            <w:r>
              <w:rPr>
                <w:sz w:val="20"/>
              </w:rPr>
              <w:t>POST</w:t>
            </w:r>
          </w:p>
        </w:tc>
        <w:tc>
          <w:tcPr>
            <w:tcW w:w="2160" w:type="dxa"/>
          </w:tcPr>
          <w:p w14:paraId="6BFED2A1">
            <w:r>
              <w:rPr>
                <w:sz w:val="20"/>
              </w:rPr>
              <w:t>/register</w:t>
            </w:r>
          </w:p>
        </w:tc>
        <w:tc>
          <w:tcPr>
            <w:tcW w:w="2160" w:type="dxa"/>
          </w:tcPr>
          <w:p w14:paraId="7612B909">
            <w:r>
              <w:rPr>
                <w:sz w:val="20"/>
              </w:rPr>
              <w:t>用户注册（username, password, realName, email）</w:t>
            </w:r>
          </w:p>
        </w:tc>
      </w:tr>
      <w:tr w14:paraId="2B629DA3">
        <w:trPr>
          <w:jc w:val="center"/>
        </w:trPr>
        <w:tc>
          <w:tcPr>
            <w:tcW w:w="2160" w:type="dxa"/>
          </w:tcPr>
          <w:p w14:paraId="69590643">
            <w:r>
              <w:rPr>
                <w:sz w:val="20"/>
              </w:rPr>
              <w:t>用户认证</w:t>
            </w:r>
          </w:p>
        </w:tc>
        <w:tc>
          <w:tcPr>
            <w:tcW w:w="2160" w:type="dxa"/>
          </w:tcPr>
          <w:p w14:paraId="702316EA">
            <w:r>
              <w:rPr>
                <w:sz w:val="20"/>
              </w:rPr>
              <w:t>GET</w:t>
            </w:r>
          </w:p>
        </w:tc>
        <w:tc>
          <w:tcPr>
            <w:tcW w:w="2160" w:type="dxa"/>
          </w:tcPr>
          <w:p w14:paraId="32F77435">
            <w:r>
              <w:rPr>
                <w:sz w:val="20"/>
              </w:rPr>
              <w:t>/logout</w:t>
            </w:r>
          </w:p>
        </w:tc>
        <w:tc>
          <w:tcPr>
            <w:tcW w:w="2160" w:type="dxa"/>
          </w:tcPr>
          <w:p w14:paraId="3D07E949">
            <w:r>
              <w:rPr>
                <w:sz w:val="20"/>
              </w:rPr>
              <w:t>退出登录</w:t>
            </w:r>
          </w:p>
        </w:tc>
      </w:tr>
      <w:tr w14:paraId="12937F8A">
        <w:trPr>
          <w:jc w:val="center"/>
        </w:trPr>
        <w:tc>
          <w:tcPr>
            <w:tcW w:w="2160" w:type="dxa"/>
          </w:tcPr>
          <w:p w14:paraId="383D742D">
            <w:r>
              <w:rPr>
                <w:sz w:val="20"/>
              </w:rPr>
              <w:t>用户认证</w:t>
            </w:r>
          </w:p>
        </w:tc>
        <w:tc>
          <w:tcPr>
            <w:tcW w:w="2160" w:type="dxa"/>
          </w:tcPr>
          <w:p w14:paraId="2C359E35">
            <w:r>
              <w:rPr>
                <w:sz w:val="20"/>
              </w:rPr>
              <w:t>GET/POST</w:t>
            </w:r>
          </w:p>
        </w:tc>
        <w:tc>
          <w:tcPr>
            <w:tcW w:w="2160" w:type="dxa"/>
          </w:tcPr>
          <w:p w14:paraId="21702D21">
            <w:r>
              <w:rPr>
                <w:sz w:val="20"/>
              </w:rPr>
              <w:t>/profile</w:t>
            </w:r>
          </w:p>
        </w:tc>
        <w:tc>
          <w:tcPr>
            <w:tcW w:w="2160" w:type="dxa"/>
          </w:tcPr>
          <w:p w14:paraId="035B864C">
            <w:r>
              <w:rPr>
                <w:sz w:val="20"/>
              </w:rPr>
              <w:t>查看/修改个人信息</w:t>
            </w:r>
          </w:p>
        </w:tc>
      </w:tr>
      <w:tr w14:paraId="271DBE8C">
        <w:trPr>
          <w:jc w:val="center"/>
        </w:trPr>
        <w:tc>
          <w:tcPr>
            <w:tcW w:w="2160" w:type="dxa"/>
          </w:tcPr>
          <w:p w14:paraId="237D898D">
            <w:r>
              <w:rPr>
                <w:sz w:val="20"/>
              </w:rPr>
              <w:t>竞赛管理</w:t>
            </w:r>
          </w:p>
        </w:tc>
        <w:tc>
          <w:tcPr>
            <w:tcW w:w="2160" w:type="dxa"/>
          </w:tcPr>
          <w:p w14:paraId="2A50B55E">
            <w:r>
              <w:rPr>
                <w:sz w:val="20"/>
              </w:rPr>
              <w:t>GET</w:t>
            </w:r>
          </w:p>
        </w:tc>
        <w:tc>
          <w:tcPr>
            <w:tcW w:w="2160" w:type="dxa"/>
          </w:tcPr>
          <w:p w14:paraId="3CF64578">
            <w:r>
              <w:rPr>
                <w:sz w:val="20"/>
              </w:rPr>
              <w:t>/competition?action=list</w:t>
            </w:r>
          </w:p>
        </w:tc>
        <w:tc>
          <w:tcPr>
            <w:tcW w:w="2160" w:type="dxa"/>
          </w:tcPr>
          <w:p w14:paraId="5BABECF8">
            <w:r>
              <w:rPr>
                <w:sz w:val="20"/>
              </w:rPr>
              <w:t>竞赛列表</w:t>
            </w:r>
          </w:p>
        </w:tc>
      </w:tr>
      <w:tr w14:paraId="687F2ABE">
        <w:trPr>
          <w:jc w:val="center"/>
        </w:trPr>
        <w:tc>
          <w:tcPr>
            <w:tcW w:w="2160" w:type="dxa"/>
          </w:tcPr>
          <w:p w14:paraId="67FF4E24">
            <w:r>
              <w:rPr>
                <w:sz w:val="20"/>
              </w:rPr>
              <w:t>竞赛管理</w:t>
            </w:r>
          </w:p>
        </w:tc>
        <w:tc>
          <w:tcPr>
            <w:tcW w:w="2160" w:type="dxa"/>
          </w:tcPr>
          <w:p w14:paraId="5E900470">
            <w:r>
              <w:rPr>
                <w:sz w:val="20"/>
              </w:rPr>
              <w:t>GET</w:t>
            </w:r>
          </w:p>
        </w:tc>
        <w:tc>
          <w:tcPr>
            <w:tcW w:w="2160" w:type="dxa"/>
          </w:tcPr>
          <w:p w14:paraId="47477684">
            <w:r>
              <w:rPr>
                <w:sz w:val="20"/>
              </w:rPr>
              <w:t>/competition?action=detail&amp;id=X</w:t>
            </w:r>
          </w:p>
        </w:tc>
        <w:tc>
          <w:tcPr>
            <w:tcW w:w="2160" w:type="dxa"/>
          </w:tcPr>
          <w:p w14:paraId="10483B0D">
            <w:r>
              <w:rPr>
                <w:sz w:val="20"/>
              </w:rPr>
              <w:t>竞赛详情</w:t>
            </w:r>
          </w:p>
        </w:tc>
      </w:tr>
      <w:tr w14:paraId="51C9F3F5">
        <w:trPr>
          <w:jc w:val="center"/>
        </w:trPr>
        <w:tc>
          <w:tcPr>
            <w:tcW w:w="2160" w:type="dxa"/>
          </w:tcPr>
          <w:p w14:paraId="270FC6E0">
            <w:r>
              <w:rPr>
                <w:sz w:val="20"/>
              </w:rPr>
              <w:t>竞赛管理</w:t>
            </w:r>
          </w:p>
        </w:tc>
        <w:tc>
          <w:tcPr>
            <w:tcW w:w="2160" w:type="dxa"/>
          </w:tcPr>
          <w:p w14:paraId="26B5D624">
            <w:r>
              <w:rPr>
                <w:sz w:val="20"/>
              </w:rPr>
              <w:t>POST</w:t>
            </w:r>
          </w:p>
        </w:tc>
        <w:tc>
          <w:tcPr>
            <w:tcW w:w="2160" w:type="dxa"/>
          </w:tcPr>
          <w:p w14:paraId="6AF47C19">
            <w:r>
              <w:rPr>
                <w:sz w:val="20"/>
              </w:rPr>
              <w:t>/competition?action=create</w:t>
            </w:r>
          </w:p>
        </w:tc>
        <w:tc>
          <w:tcPr>
            <w:tcW w:w="2160" w:type="dxa"/>
          </w:tcPr>
          <w:p w14:paraId="54B90550">
            <w:r>
              <w:rPr>
                <w:sz w:val="20"/>
              </w:rPr>
              <w:t>创建竞赛（含子类）</w:t>
            </w:r>
          </w:p>
        </w:tc>
      </w:tr>
      <w:tr w14:paraId="044E4BA3">
        <w:trPr>
          <w:jc w:val="center"/>
        </w:trPr>
        <w:tc>
          <w:tcPr>
            <w:tcW w:w="2160" w:type="dxa"/>
          </w:tcPr>
          <w:p w14:paraId="10A7E5AB">
            <w:r>
              <w:rPr>
                <w:sz w:val="20"/>
              </w:rPr>
              <w:t>竞赛管理</w:t>
            </w:r>
          </w:p>
        </w:tc>
        <w:tc>
          <w:tcPr>
            <w:tcW w:w="2160" w:type="dxa"/>
          </w:tcPr>
          <w:p w14:paraId="50B3D278">
            <w:r>
              <w:rPr>
                <w:sz w:val="20"/>
              </w:rPr>
              <w:t>POST</w:t>
            </w:r>
          </w:p>
        </w:tc>
        <w:tc>
          <w:tcPr>
            <w:tcW w:w="2160" w:type="dxa"/>
          </w:tcPr>
          <w:p w14:paraId="64BC1F96">
            <w:r>
              <w:rPr>
                <w:sz w:val="20"/>
              </w:rPr>
              <w:t>/competition?action=update</w:t>
            </w:r>
          </w:p>
        </w:tc>
        <w:tc>
          <w:tcPr>
            <w:tcW w:w="2160" w:type="dxa"/>
          </w:tcPr>
          <w:p w14:paraId="69E8484D">
            <w:r>
              <w:rPr>
                <w:sz w:val="20"/>
              </w:rPr>
              <w:t>更新竞赛（含子类增删）</w:t>
            </w:r>
          </w:p>
        </w:tc>
      </w:tr>
      <w:tr w14:paraId="5A0E2D82">
        <w:trPr>
          <w:jc w:val="center"/>
        </w:trPr>
        <w:tc>
          <w:tcPr>
            <w:tcW w:w="2160" w:type="dxa"/>
          </w:tcPr>
          <w:p w14:paraId="2210BF99">
            <w:r>
              <w:rPr>
                <w:sz w:val="20"/>
              </w:rPr>
              <w:t>竞赛管理</w:t>
            </w:r>
          </w:p>
        </w:tc>
        <w:tc>
          <w:tcPr>
            <w:tcW w:w="2160" w:type="dxa"/>
          </w:tcPr>
          <w:p w14:paraId="02E5F716">
            <w:r>
              <w:rPr>
                <w:sz w:val="20"/>
              </w:rPr>
              <w:t>POST</w:t>
            </w:r>
          </w:p>
        </w:tc>
        <w:tc>
          <w:tcPr>
            <w:tcW w:w="2160" w:type="dxa"/>
          </w:tcPr>
          <w:p w14:paraId="080D71F5">
            <w:r>
              <w:rPr>
                <w:sz w:val="20"/>
              </w:rPr>
              <w:t>/competition?action=delete&amp;id=X</w:t>
            </w:r>
          </w:p>
        </w:tc>
        <w:tc>
          <w:tcPr>
            <w:tcW w:w="2160" w:type="dxa"/>
          </w:tcPr>
          <w:p w14:paraId="294BB8D0">
            <w:r>
              <w:rPr>
                <w:sz w:val="20"/>
              </w:rPr>
              <w:t>删除竞赛</w:t>
            </w:r>
          </w:p>
        </w:tc>
      </w:tr>
      <w:tr w14:paraId="2BD50DB3">
        <w:trPr>
          <w:jc w:val="center"/>
        </w:trPr>
        <w:tc>
          <w:tcPr>
            <w:tcW w:w="2160" w:type="dxa"/>
          </w:tcPr>
          <w:p w14:paraId="09202F18">
            <w:r>
              <w:rPr>
                <w:sz w:val="20"/>
              </w:rPr>
              <w:t>队伍管理</w:t>
            </w:r>
          </w:p>
        </w:tc>
        <w:tc>
          <w:tcPr>
            <w:tcW w:w="2160" w:type="dxa"/>
          </w:tcPr>
          <w:p w14:paraId="125F4C8E">
            <w:r>
              <w:rPr>
                <w:sz w:val="20"/>
              </w:rPr>
              <w:t>GET</w:t>
            </w:r>
          </w:p>
        </w:tc>
        <w:tc>
          <w:tcPr>
            <w:tcW w:w="2160" w:type="dxa"/>
          </w:tcPr>
          <w:p w14:paraId="316ED779">
            <w:r>
              <w:rPr>
                <w:sz w:val="20"/>
              </w:rPr>
              <w:t>/team?action=myTeams</w:t>
            </w:r>
          </w:p>
        </w:tc>
        <w:tc>
          <w:tcPr>
            <w:tcW w:w="2160" w:type="dxa"/>
          </w:tcPr>
          <w:p w14:paraId="6CA1216C">
            <w:r>
              <w:rPr>
                <w:sz w:val="20"/>
              </w:rPr>
              <w:t>我的队伍列表</w:t>
            </w:r>
          </w:p>
        </w:tc>
      </w:tr>
      <w:tr w14:paraId="6102EF1B">
        <w:trPr>
          <w:jc w:val="center"/>
        </w:trPr>
        <w:tc>
          <w:tcPr>
            <w:tcW w:w="2160" w:type="dxa"/>
          </w:tcPr>
          <w:p w14:paraId="76C522D9">
            <w:r>
              <w:rPr>
                <w:sz w:val="20"/>
              </w:rPr>
              <w:t>队伍管理</w:t>
            </w:r>
          </w:p>
        </w:tc>
        <w:tc>
          <w:tcPr>
            <w:tcW w:w="2160" w:type="dxa"/>
          </w:tcPr>
          <w:p w14:paraId="0948FBBC">
            <w:r>
              <w:rPr>
                <w:sz w:val="20"/>
              </w:rPr>
              <w:t>GET</w:t>
            </w:r>
          </w:p>
        </w:tc>
        <w:tc>
          <w:tcPr>
            <w:tcW w:w="2160" w:type="dxa"/>
          </w:tcPr>
          <w:p w14:paraId="4C97A0DE">
            <w:r>
              <w:rPr>
                <w:sz w:val="20"/>
              </w:rPr>
              <w:t>/team?action=create</w:t>
            </w:r>
          </w:p>
        </w:tc>
        <w:tc>
          <w:tcPr>
            <w:tcW w:w="2160" w:type="dxa"/>
          </w:tcPr>
          <w:p w14:paraId="2DF103BF">
            <w:r>
              <w:rPr>
                <w:sz w:val="20"/>
              </w:rPr>
              <w:t>创建队伍页面</w:t>
            </w:r>
          </w:p>
        </w:tc>
      </w:tr>
      <w:tr w14:paraId="0BDD58F8">
        <w:trPr>
          <w:jc w:val="center"/>
        </w:trPr>
        <w:tc>
          <w:tcPr>
            <w:tcW w:w="2160" w:type="dxa"/>
          </w:tcPr>
          <w:p w14:paraId="3397852C">
            <w:r>
              <w:rPr>
                <w:sz w:val="20"/>
              </w:rPr>
              <w:t>队伍管理</w:t>
            </w:r>
          </w:p>
        </w:tc>
        <w:tc>
          <w:tcPr>
            <w:tcW w:w="2160" w:type="dxa"/>
          </w:tcPr>
          <w:p w14:paraId="148ABB40">
            <w:r>
              <w:rPr>
                <w:sz w:val="20"/>
              </w:rPr>
              <w:t>GET</w:t>
            </w:r>
          </w:p>
        </w:tc>
        <w:tc>
          <w:tcPr>
            <w:tcW w:w="2160" w:type="dxa"/>
          </w:tcPr>
          <w:p w14:paraId="0C965010">
            <w:r>
              <w:rPr>
                <w:sz w:val="20"/>
              </w:rPr>
              <w:t>/team?action=detail&amp;id=X</w:t>
            </w:r>
          </w:p>
        </w:tc>
        <w:tc>
          <w:tcPr>
            <w:tcW w:w="2160" w:type="dxa"/>
          </w:tcPr>
          <w:p w14:paraId="334CE2A7">
            <w:r>
              <w:rPr>
                <w:sz w:val="20"/>
              </w:rPr>
              <w:t>队伍详情（含成员）</w:t>
            </w:r>
          </w:p>
        </w:tc>
      </w:tr>
      <w:tr w14:paraId="703E88C0">
        <w:trPr>
          <w:jc w:val="center"/>
        </w:trPr>
        <w:tc>
          <w:tcPr>
            <w:tcW w:w="2160" w:type="dxa"/>
          </w:tcPr>
          <w:p w14:paraId="28C56589">
            <w:r>
              <w:rPr>
                <w:sz w:val="20"/>
              </w:rPr>
              <w:t>队伍管理</w:t>
            </w:r>
          </w:p>
        </w:tc>
        <w:tc>
          <w:tcPr>
            <w:tcW w:w="2160" w:type="dxa"/>
          </w:tcPr>
          <w:p w14:paraId="77B7A593">
            <w:r>
              <w:rPr>
                <w:sz w:val="20"/>
              </w:rPr>
              <w:t>POST</w:t>
            </w:r>
          </w:p>
        </w:tc>
        <w:tc>
          <w:tcPr>
            <w:tcW w:w="2160" w:type="dxa"/>
          </w:tcPr>
          <w:p w14:paraId="3FCAF4A9">
            <w:r>
              <w:rPr>
                <w:sz w:val="20"/>
              </w:rPr>
              <w:t>/team?action=create</w:t>
            </w:r>
          </w:p>
        </w:tc>
        <w:tc>
          <w:tcPr>
            <w:tcW w:w="2160" w:type="dxa"/>
          </w:tcPr>
          <w:p w14:paraId="3A283382">
            <w:r>
              <w:rPr>
                <w:sz w:val="20"/>
              </w:rPr>
              <w:t>创建队伍</w:t>
            </w:r>
          </w:p>
        </w:tc>
      </w:tr>
      <w:tr w14:paraId="73A65B77">
        <w:trPr>
          <w:jc w:val="center"/>
        </w:trPr>
        <w:tc>
          <w:tcPr>
            <w:tcW w:w="2160" w:type="dxa"/>
          </w:tcPr>
          <w:p w14:paraId="707E9077">
            <w:r>
              <w:rPr>
                <w:sz w:val="20"/>
              </w:rPr>
              <w:t>队伍管理</w:t>
            </w:r>
          </w:p>
        </w:tc>
        <w:tc>
          <w:tcPr>
            <w:tcW w:w="2160" w:type="dxa"/>
          </w:tcPr>
          <w:p w14:paraId="61D9EBA1">
            <w:r>
              <w:rPr>
                <w:sz w:val="20"/>
              </w:rPr>
              <w:t>POST</w:t>
            </w:r>
          </w:p>
        </w:tc>
        <w:tc>
          <w:tcPr>
            <w:tcW w:w="2160" w:type="dxa"/>
          </w:tcPr>
          <w:p w14:paraId="5F673B76">
            <w:r>
              <w:rPr>
                <w:sz w:val="20"/>
              </w:rPr>
              <w:t>/team?action=update</w:t>
            </w:r>
          </w:p>
        </w:tc>
        <w:tc>
          <w:tcPr>
            <w:tcW w:w="2160" w:type="dxa"/>
          </w:tcPr>
          <w:p w14:paraId="030AC6DA">
            <w:r>
              <w:rPr>
                <w:sz w:val="20"/>
              </w:rPr>
              <w:t>更新队伍信息</w:t>
            </w:r>
          </w:p>
        </w:tc>
      </w:tr>
      <w:tr w14:paraId="707E1C31">
        <w:trPr>
          <w:jc w:val="center"/>
        </w:trPr>
        <w:tc>
          <w:tcPr>
            <w:tcW w:w="2160" w:type="dxa"/>
          </w:tcPr>
          <w:p w14:paraId="13049905">
            <w:r>
              <w:rPr>
                <w:sz w:val="20"/>
              </w:rPr>
              <w:t>队伍管理</w:t>
            </w:r>
          </w:p>
        </w:tc>
        <w:tc>
          <w:tcPr>
            <w:tcW w:w="2160" w:type="dxa"/>
          </w:tcPr>
          <w:p w14:paraId="4005C116">
            <w:r>
              <w:rPr>
                <w:sz w:val="20"/>
              </w:rPr>
              <w:t>POST</w:t>
            </w:r>
          </w:p>
        </w:tc>
        <w:tc>
          <w:tcPr>
            <w:tcW w:w="2160" w:type="dxa"/>
          </w:tcPr>
          <w:p w14:paraId="7FF88080">
            <w:r>
              <w:rPr>
                <w:sz w:val="20"/>
              </w:rPr>
              <w:t>/team?action=invite</w:t>
            </w:r>
          </w:p>
        </w:tc>
        <w:tc>
          <w:tcPr>
            <w:tcW w:w="2160" w:type="dxa"/>
          </w:tcPr>
          <w:p w14:paraId="0F165A39">
            <w:r>
              <w:rPr>
                <w:sz w:val="20"/>
              </w:rPr>
              <w:t>邀请队员（支持ajax）</w:t>
            </w:r>
          </w:p>
        </w:tc>
      </w:tr>
      <w:tr w14:paraId="02F43DA6">
        <w:trPr>
          <w:jc w:val="center"/>
        </w:trPr>
        <w:tc>
          <w:tcPr>
            <w:tcW w:w="2160" w:type="dxa"/>
          </w:tcPr>
          <w:p w14:paraId="6E8B991F">
            <w:r>
              <w:rPr>
                <w:sz w:val="20"/>
              </w:rPr>
              <w:t>队伍管理</w:t>
            </w:r>
          </w:p>
        </w:tc>
        <w:tc>
          <w:tcPr>
            <w:tcW w:w="2160" w:type="dxa"/>
          </w:tcPr>
          <w:p w14:paraId="3677AA9F">
            <w:r>
              <w:rPr>
                <w:sz w:val="20"/>
              </w:rPr>
              <w:t>POST</w:t>
            </w:r>
          </w:p>
        </w:tc>
        <w:tc>
          <w:tcPr>
            <w:tcW w:w="2160" w:type="dxa"/>
          </w:tcPr>
          <w:p w14:paraId="5DE326E9">
            <w:r>
              <w:rPr>
                <w:sz w:val="20"/>
              </w:rPr>
              <w:t>/team?action=remove</w:t>
            </w:r>
          </w:p>
        </w:tc>
        <w:tc>
          <w:tcPr>
            <w:tcW w:w="2160" w:type="dxa"/>
          </w:tcPr>
          <w:p w14:paraId="13EAE021">
            <w:r>
              <w:rPr>
                <w:sz w:val="20"/>
              </w:rPr>
              <w:t>移除队员</w:t>
            </w:r>
          </w:p>
        </w:tc>
      </w:tr>
      <w:tr w14:paraId="4BE00854">
        <w:trPr>
          <w:jc w:val="center"/>
        </w:trPr>
        <w:tc>
          <w:tcPr>
            <w:tcW w:w="2160" w:type="dxa"/>
          </w:tcPr>
          <w:p w14:paraId="63530829">
            <w:r>
              <w:rPr>
                <w:sz w:val="20"/>
              </w:rPr>
              <w:t>队伍管理</w:t>
            </w:r>
          </w:p>
        </w:tc>
        <w:tc>
          <w:tcPr>
            <w:tcW w:w="2160" w:type="dxa"/>
          </w:tcPr>
          <w:p w14:paraId="01D09AC7">
            <w:r>
              <w:rPr>
                <w:sz w:val="20"/>
              </w:rPr>
              <w:t>POST</w:t>
            </w:r>
          </w:p>
        </w:tc>
        <w:tc>
          <w:tcPr>
            <w:tcW w:w="2160" w:type="dxa"/>
          </w:tcPr>
          <w:p w14:paraId="4FD9A438">
            <w:r>
              <w:rPr>
                <w:sz w:val="20"/>
              </w:rPr>
              <w:t>/team?action=register</w:t>
            </w:r>
          </w:p>
        </w:tc>
        <w:tc>
          <w:tcPr>
            <w:tcW w:w="2160" w:type="dxa"/>
          </w:tcPr>
          <w:p w14:paraId="6A4AECC4">
            <w:r>
              <w:rPr>
                <w:sz w:val="20"/>
              </w:rPr>
              <w:t>报名参赛</w:t>
            </w:r>
          </w:p>
        </w:tc>
      </w:tr>
      <w:tr w14:paraId="33E25D50">
        <w:trPr>
          <w:jc w:val="center"/>
        </w:trPr>
        <w:tc>
          <w:tcPr>
            <w:tcW w:w="2160" w:type="dxa"/>
          </w:tcPr>
          <w:p w14:paraId="18EB6323">
            <w:r>
              <w:rPr>
                <w:sz w:val="20"/>
              </w:rPr>
              <w:t>队伍管理</w:t>
            </w:r>
          </w:p>
        </w:tc>
        <w:tc>
          <w:tcPr>
            <w:tcW w:w="2160" w:type="dxa"/>
          </w:tcPr>
          <w:p w14:paraId="78A27A13">
            <w:r>
              <w:rPr>
                <w:sz w:val="20"/>
              </w:rPr>
              <w:t>POST</w:t>
            </w:r>
          </w:p>
        </w:tc>
        <w:tc>
          <w:tcPr>
            <w:tcW w:w="2160" w:type="dxa"/>
          </w:tcPr>
          <w:p w14:paraId="3EF18323">
            <w:r>
              <w:rPr>
                <w:sz w:val="20"/>
              </w:rPr>
              <w:t>/team?action=searchUser</w:t>
            </w:r>
          </w:p>
        </w:tc>
        <w:tc>
          <w:tcPr>
            <w:tcW w:w="2160" w:type="dxa"/>
          </w:tcPr>
          <w:p w14:paraId="5E55D2BC">
            <w:r>
              <w:rPr>
                <w:sz w:val="20"/>
              </w:rPr>
              <w:t>搜索用户（JSON返回）</w:t>
            </w:r>
          </w:p>
        </w:tc>
      </w:tr>
      <w:tr w14:paraId="4333E24D">
        <w:trPr>
          <w:jc w:val="center"/>
        </w:trPr>
        <w:tc>
          <w:tcPr>
            <w:tcW w:w="2160" w:type="dxa"/>
          </w:tcPr>
          <w:p w14:paraId="1856B79A">
            <w:r>
              <w:rPr>
                <w:sz w:val="20"/>
              </w:rPr>
              <w:t>队伍管理</w:t>
            </w:r>
          </w:p>
        </w:tc>
        <w:tc>
          <w:tcPr>
            <w:tcW w:w="2160" w:type="dxa"/>
          </w:tcPr>
          <w:p w14:paraId="142DB469">
            <w:r>
              <w:rPr>
                <w:sz w:val="20"/>
              </w:rPr>
              <w:t>POST</w:t>
            </w:r>
          </w:p>
        </w:tc>
        <w:tc>
          <w:tcPr>
            <w:tcW w:w="2160" w:type="dxa"/>
          </w:tcPr>
          <w:p w14:paraId="3D803FA9">
            <w:r>
              <w:rPr>
                <w:sz w:val="20"/>
              </w:rPr>
              <w:t>/team?action=delete&amp;id=X</w:t>
            </w:r>
          </w:p>
        </w:tc>
        <w:tc>
          <w:tcPr>
            <w:tcW w:w="2160" w:type="dxa"/>
          </w:tcPr>
          <w:p w14:paraId="455EFF34">
            <w:r>
              <w:rPr>
                <w:sz w:val="20"/>
              </w:rPr>
              <w:t>解散队伍</w:t>
            </w:r>
          </w:p>
        </w:tc>
      </w:tr>
      <w:tr w14:paraId="0FA335D5">
        <w:trPr>
          <w:jc w:val="center"/>
        </w:trPr>
        <w:tc>
          <w:tcPr>
            <w:tcW w:w="2160" w:type="dxa"/>
          </w:tcPr>
          <w:p w14:paraId="44E5EF6F">
            <w:r>
              <w:rPr>
                <w:sz w:val="20"/>
              </w:rPr>
              <w:t>邀请处理</w:t>
            </w:r>
          </w:p>
        </w:tc>
        <w:tc>
          <w:tcPr>
            <w:tcW w:w="2160" w:type="dxa"/>
          </w:tcPr>
          <w:p w14:paraId="48C920F3">
            <w:r>
              <w:rPr>
                <w:sz w:val="20"/>
              </w:rPr>
              <w:t>GET</w:t>
            </w:r>
          </w:p>
        </w:tc>
        <w:tc>
          <w:tcPr>
            <w:tcW w:w="2160" w:type="dxa"/>
          </w:tcPr>
          <w:p w14:paraId="4AA8A5C7">
            <w:r>
              <w:rPr>
                <w:sz w:val="20"/>
              </w:rPr>
              <w:t>/invitation</w:t>
            </w:r>
          </w:p>
        </w:tc>
        <w:tc>
          <w:tcPr>
            <w:tcW w:w="2160" w:type="dxa"/>
          </w:tcPr>
          <w:p w14:paraId="141BDC81">
            <w:r>
              <w:rPr>
                <w:sz w:val="20"/>
              </w:rPr>
              <w:t>邀请列表（待处理+已处理）</w:t>
            </w:r>
          </w:p>
        </w:tc>
      </w:tr>
      <w:tr w14:paraId="3B183BFE">
        <w:trPr>
          <w:jc w:val="center"/>
        </w:trPr>
        <w:tc>
          <w:tcPr>
            <w:tcW w:w="2160" w:type="dxa"/>
          </w:tcPr>
          <w:p w14:paraId="55C14A93">
            <w:r>
              <w:rPr>
                <w:sz w:val="20"/>
              </w:rPr>
              <w:t>邀请处理</w:t>
            </w:r>
          </w:p>
        </w:tc>
        <w:tc>
          <w:tcPr>
            <w:tcW w:w="2160" w:type="dxa"/>
          </w:tcPr>
          <w:p w14:paraId="3824FE4F">
            <w:r>
              <w:rPr>
                <w:sz w:val="20"/>
              </w:rPr>
              <w:t>POST</w:t>
            </w:r>
          </w:p>
        </w:tc>
        <w:tc>
          <w:tcPr>
            <w:tcW w:w="2160" w:type="dxa"/>
          </w:tcPr>
          <w:p w14:paraId="6AF6CC16">
            <w:r>
              <w:rPr>
                <w:sz w:val="20"/>
              </w:rPr>
              <w:t>/invitation?action=accept</w:t>
            </w:r>
          </w:p>
        </w:tc>
        <w:tc>
          <w:tcPr>
            <w:tcW w:w="2160" w:type="dxa"/>
          </w:tcPr>
          <w:p w14:paraId="2D60357A">
            <w:r>
              <w:rPr>
                <w:sz w:val="20"/>
              </w:rPr>
              <w:t>接受邀请</w:t>
            </w:r>
          </w:p>
        </w:tc>
      </w:tr>
      <w:tr w14:paraId="2E52F09C">
        <w:trPr>
          <w:jc w:val="center"/>
        </w:trPr>
        <w:tc>
          <w:tcPr>
            <w:tcW w:w="2160" w:type="dxa"/>
          </w:tcPr>
          <w:p w14:paraId="34B90870">
            <w:r>
              <w:rPr>
                <w:sz w:val="20"/>
              </w:rPr>
              <w:t>邀请处理</w:t>
            </w:r>
          </w:p>
        </w:tc>
        <w:tc>
          <w:tcPr>
            <w:tcW w:w="2160" w:type="dxa"/>
          </w:tcPr>
          <w:p w14:paraId="7A468158">
            <w:r>
              <w:rPr>
                <w:sz w:val="20"/>
              </w:rPr>
              <w:t>POST</w:t>
            </w:r>
          </w:p>
        </w:tc>
        <w:tc>
          <w:tcPr>
            <w:tcW w:w="2160" w:type="dxa"/>
          </w:tcPr>
          <w:p w14:paraId="2F2939E4">
            <w:r>
              <w:rPr>
                <w:sz w:val="20"/>
              </w:rPr>
              <w:t>/invitation?action=reject</w:t>
            </w:r>
          </w:p>
        </w:tc>
        <w:tc>
          <w:tcPr>
            <w:tcW w:w="2160" w:type="dxa"/>
          </w:tcPr>
          <w:p w14:paraId="5561BEEA">
            <w:r>
              <w:rPr>
                <w:sz w:val="20"/>
              </w:rPr>
              <w:t>拒绝邀请</w:t>
            </w:r>
          </w:p>
        </w:tc>
      </w:tr>
      <w:tr w14:paraId="6B40BF5B">
        <w:trPr>
          <w:jc w:val="center"/>
        </w:trPr>
        <w:tc>
          <w:tcPr>
            <w:tcW w:w="2160" w:type="dxa"/>
          </w:tcPr>
          <w:p w14:paraId="7648E2C7">
            <w:r>
              <w:rPr>
                <w:sz w:val="20"/>
              </w:rPr>
              <w:t>新闻管理</w:t>
            </w:r>
          </w:p>
        </w:tc>
        <w:tc>
          <w:tcPr>
            <w:tcW w:w="2160" w:type="dxa"/>
          </w:tcPr>
          <w:p w14:paraId="500528A1">
            <w:r>
              <w:rPr>
                <w:sz w:val="20"/>
              </w:rPr>
              <w:t>GET</w:t>
            </w:r>
          </w:p>
        </w:tc>
        <w:tc>
          <w:tcPr>
            <w:tcW w:w="2160" w:type="dxa"/>
          </w:tcPr>
          <w:p w14:paraId="2535B6CC">
            <w:r>
              <w:rPr>
                <w:sz w:val="20"/>
              </w:rPr>
              <w:t>/news?action=list</w:t>
            </w:r>
          </w:p>
        </w:tc>
        <w:tc>
          <w:tcPr>
            <w:tcW w:w="2160" w:type="dxa"/>
          </w:tcPr>
          <w:p w14:paraId="45E2B73B">
            <w:r>
              <w:rPr>
                <w:sz w:val="20"/>
              </w:rPr>
              <w:t>新闻列表（公开）</w:t>
            </w:r>
          </w:p>
        </w:tc>
      </w:tr>
      <w:tr w14:paraId="779E2BA1">
        <w:trPr>
          <w:jc w:val="center"/>
        </w:trPr>
        <w:tc>
          <w:tcPr>
            <w:tcW w:w="2160" w:type="dxa"/>
          </w:tcPr>
          <w:p w14:paraId="3090807C">
            <w:r>
              <w:rPr>
                <w:sz w:val="20"/>
              </w:rPr>
              <w:t>新闻管理</w:t>
            </w:r>
          </w:p>
        </w:tc>
        <w:tc>
          <w:tcPr>
            <w:tcW w:w="2160" w:type="dxa"/>
          </w:tcPr>
          <w:p w14:paraId="467857DC">
            <w:r>
              <w:rPr>
                <w:sz w:val="20"/>
              </w:rPr>
              <w:t>GET</w:t>
            </w:r>
          </w:p>
        </w:tc>
        <w:tc>
          <w:tcPr>
            <w:tcW w:w="2160" w:type="dxa"/>
          </w:tcPr>
          <w:p w14:paraId="43707759">
            <w:r>
              <w:rPr>
                <w:sz w:val="20"/>
              </w:rPr>
              <w:t>/news?action=detail&amp;id=X</w:t>
            </w:r>
          </w:p>
        </w:tc>
        <w:tc>
          <w:tcPr>
            <w:tcW w:w="2160" w:type="dxa"/>
          </w:tcPr>
          <w:p w14:paraId="11AB02F7">
            <w:r>
              <w:rPr>
                <w:sz w:val="20"/>
              </w:rPr>
              <w:t>新闻详情（公开）</w:t>
            </w:r>
          </w:p>
        </w:tc>
      </w:tr>
      <w:tr w14:paraId="12ECA5BB">
        <w:trPr>
          <w:jc w:val="center"/>
        </w:trPr>
        <w:tc>
          <w:tcPr>
            <w:tcW w:w="2160" w:type="dxa"/>
          </w:tcPr>
          <w:p w14:paraId="4957A1B5">
            <w:r>
              <w:rPr>
                <w:sz w:val="20"/>
              </w:rPr>
              <w:t>新闻管理</w:t>
            </w:r>
          </w:p>
        </w:tc>
        <w:tc>
          <w:tcPr>
            <w:tcW w:w="2160" w:type="dxa"/>
          </w:tcPr>
          <w:p w14:paraId="7C7C614A">
            <w:r>
              <w:rPr>
                <w:sz w:val="20"/>
              </w:rPr>
              <w:t>POST</w:t>
            </w:r>
          </w:p>
        </w:tc>
        <w:tc>
          <w:tcPr>
            <w:tcW w:w="2160" w:type="dxa"/>
          </w:tcPr>
          <w:p w14:paraId="4E6D1DEA">
            <w:r>
              <w:rPr>
                <w:sz w:val="20"/>
              </w:rPr>
              <w:t>/news?action=publish</w:t>
            </w:r>
          </w:p>
        </w:tc>
        <w:tc>
          <w:tcPr>
            <w:tcW w:w="2160" w:type="dxa"/>
          </w:tcPr>
          <w:p w14:paraId="7D8EA8D0">
            <w:r>
              <w:rPr>
                <w:sz w:val="20"/>
              </w:rPr>
              <w:t>发布新闻</w:t>
            </w:r>
          </w:p>
        </w:tc>
      </w:tr>
      <w:tr w14:paraId="1DA96972">
        <w:trPr>
          <w:jc w:val="center"/>
        </w:trPr>
        <w:tc>
          <w:tcPr>
            <w:tcW w:w="2160" w:type="dxa"/>
          </w:tcPr>
          <w:p w14:paraId="7036C8C4">
            <w:r>
              <w:rPr>
                <w:sz w:val="20"/>
              </w:rPr>
              <w:t>评分管理</w:t>
            </w:r>
          </w:p>
        </w:tc>
        <w:tc>
          <w:tcPr>
            <w:tcW w:w="2160" w:type="dxa"/>
          </w:tcPr>
          <w:p w14:paraId="272266B9">
            <w:r>
              <w:rPr>
                <w:sz w:val="20"/>
              </w:rPr>
              <w:t>POST</w:t>
            </w:r>
          </w:p>
        </w:tc>
        <w:tc>
          <w:tcPr>
            <w:tcW w:w="2160" w:type="dxa"/>
          </w:tcPr>
          <w:p w14:paraId="251904B5">
            <w:r>
              <w:rPr>
                <w:sz w:val="20"/>
              </w:rPr>
              <w:t>/score?action=submit</w:t>
            </w:r>
          </w:p>
        </w:tc>
        <w:tc>
          <w:tcPr>
            <w:tcW w:w="2160" w:type="dxa"/>
          </w:tcPr>
          <w:p w14:paraId="5AA438AD">
            <w:r>
              <w:rPr>
                <w:sz w:val="20"/>
              </w:rPr>
              <w:t>提交评分</w:t>
            </w:r>
          </w:p>
        </w:tc>
      </w:tr>
      <w:tr w14:paraId="71BD4F78">
        <w:trPr>
          <w:jc w:val="center"/>
        </w:trPr>
        <w:tc>
          <w:tcPr>
            <w:tcW w:w="2160" w:type="dxa"/>
          </w:tcPr>
          <w:p w14:paraId="142CCCD9">
            <w:r>
              <w:rPr>
                <w:sz w:val="20"/>
              </w:rPr>
              <w:t>作品管理</w:t>
            </w:r>
          </w:p>
        </w:tc>
        <w:tc>
          <w:tcPr>
            <w:tcW w:w="2160" w:type="dxa"/>
          </w:tcPr>
          <w:p w14:paraId="692CBE47">
            <w:r>
              <w:rPr>
                <w:sz w:val="20"/>
              </w:rPr>
              <w:t>POST</w:t>
            </w:r>
          </w:p>
        </w:tc>
        <w:tc>
          <w:tcPr>
            <w:tcW w:w="2160" w:type="dxa"/>
          </w:tcPr>
          <w:p w14:paraId="03F263CF">
            <w:r>
              <w:rPr>
                <w:sz w:val="20"/>
              </w:rPr>
              <w:t>/work?action=submit</w:t>
            </w:r>
          </w:p>
        </w:tc>
        <w:tc>
          <w:tcPr>
            <w:tcW w:w="2160" w:type="dxa"/>
          </w:tcPr>
          <w:p w14:paraId="1C8560FD">
            <w:r>
              <w:rPr>
                <w:sz w:val="20"/>
              </w:rPr>
              <w:t>提交作品</w:t>
            </w:r>
          </w:p>
        </w:tc>
      </w:tr>
      <w:tr w14:paraId="1D9A8D6C">
        <w:trPr>
          <w:jc w:val="center"/>
        </w:trPr>
        <w:tc>
          <w:tcPr>
            <w:tcW w:w="2160" w:type="dxa"/>
          </w:tcPr>
          <w:p w14:paraId="605F6F2D">
            <w:r>
              <w:rPr>
                <w:sz w:val="20"/>
              </w:rPr>
              <w:t>作品管理</w:t>
            </w:r>
          </w:p>
        </w:tc>
        <w:tc>
          <w:tcPr>
            <w:tcW w:w="2160" w:type="dxa"/>
          </w:tcPr>
          <w:p w14:paraId="784901A0">
            <w:r>
              <w:rPr>
                <w:sz w:val="20"/>
              </w:rPr>
              <w:t>GET</w:t>
            </w:r>
          </w:p>
        </w:tc>
        <w:tc>
          <w:tcPr>
            <w:tcW w:w="2160" w:type="dxa"/>
          </w:tcPr>
          <w:p w14:paraId="4F5D8779">
            <w:r>
              <w:rPr>
                <w:sz w:val="20"/>
              </w:rPr>
              <w:t>/work?action=list</w:t>
            </w:r>
          </w:p>
        </w:tc>
        <w:tc>
          <w:tcPr>
            <w:tcW w:w="2160" w:type="dxa"/>
          </w:tcPr>
          <w:p w14:paraId="593D9A5A">
            <w:r>
              <w:rPr>
                <w:sz w:val="20"/>
              </w:rPr>
              <w:t>作品列表</w:t>
            </w:r>
          </w:p>
        </w:tc>
      </w:tr>
    </w:tbl>
    <w:p w14:paraId="7540B900"/>
    <w:p w14:paraId="3159DA20"/>
    <w:p w14:paraId="14C00023">
      <w:r>
        <w:rPr>
          <w:b w:val="0"/>
        </w:rPr>
        <w:t>接口设计原则：GET用于数据查询和页面展示，POST用于数据提交和修改操作。团队内部搜索接口（searchUser）返回JSON格式，邀请接口支持ajax=true参数返回JSON响应。所有受保护接口通过AuthFilter进行Session登录验证。</w:t>
      </w:r>
    </w:p>
    <w:p w14:paraId="4CC5BB59">
      <w:r>
        <w:br w:type="page"/>
      </w:r>
    </w:p>
    <w:p w14:paraId="3E1A88AA">
      <w:pPr>
        <w:pStyle w:val="3"/>
      </w:pPr>
      <w:r>
        <w:t>第7章 项目组织与开发计划</w:t>
      </w:r>
    </w:p>
    <w:p w14:paraId="1D0B1DDA">
      <w:pPr>
        <w:pStyle w:val="4"/>
      </w:pPr>
      <w:r>
        <w:t>7.1 开发环境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150C357">
        <w:trPr>
          <w:jc w:val="center"/>
        </w:trPr>
        <w:tc>
          <w:tcPr>
            <w:tcW w:w="4320" w:type="dxa"/>
            <w:shd w:val="clear" w:color="auto" w:fill="D9E2F3"/>
          </w:tcPr>
          <w:p w14:paraId="0F281550">
            <w:pPr>
              <w:jc w:val="center"/>
            </w:pPr>
            <w:r>
              <w:rPr>
                <w:b/>
                <w:sz w:val="20"/>
              </w:rPr>
              <w:t>工具/技术</w:t>
            </w:r>
          </w:p>
        </w:tc>
        <w:tc>
          <w:tcPr>
            <w:tcW w:w="4320" w:type="dxa"/>
            <w:shd w:val="clear" w:color="auto" w:fill="D9E2F3"/>
          </w:tcPr>
          <w:p w14:paraId="51842E5A">
            <w:pPr>
              <w:jc w:val="center"/>
            </w:pPr>
            <w:r>
              <w:rPr>
                <w:b/>
                <w:sz w:val="20"/>
              </w:rPr>
              <w:t>版本/说明</w:t>
            </w:r>
          </w:p>
        </w:tc>
      </w:tr>
      <w:tr w14:paraId="4164B74E">
        <w:trPr>
          <w:jc w:val="center"/>
        </w:trPr>
        <w:tc>
          <w:tcPr>
            <w:tcW w:w="4320" w:type="dxa"/>
          </w:tcPr>
          <w:p w14:paraId="41A7192F">
            <w:r>
              <w:rPr>
                <w:sz w:val="20"/>
              </w:rPr>
              <w:t>JDK</w:t>
            </w:r>
          </w:p>
        </w:tc>
        <w:tc>
          <w:tcPr>
            <w:tcW w:w="4320" w:type="dxa"/>
          </w:tcPr>
          <w:p w14:paraId="01584B8B">
            <w:r>
              <w:rPr>
                <w:sz w:val="20"/>
              </w:rPr>
              <w:t>21</w:t>
            </w:r>
          </w:p>
        </w:tc>
      </w:tr>
      <w:tr w14:paraId="41D13E63">
        <w:trPr>
          <w:jc w:val="center"/>
        </w:trPr>
        <w:tc>
          <w:tcPr>
            <w:tcW w:w="4320" w:type="dxa"/>
          </w:tcPr>
          <w:p w14:paraId="667E36EC">
            <w:r>
              <w:rPr>
                <w:sz w:val="20"/>
              </w:rPr>
              <w:t>IDE</w:t>
            </w:r>
          </w:p>
        </w:tc>
        <w:tc>
          <w:tcPr>
            <w:tcW w:w="4320" w:type="dxa"/>
          </w:tcPr>
          <w:p w14:paraId="2D5E96A8">
            <w:r>
              <w:rPr>
                <w:sz w:val="20"/>
              </w:rPr>
              <w:t>IntelliJ IDEA</w:t>
            </w:r>
          </w:p>
        </w:tc>
      </w:tr>
      <w:tr w14:paraId="59877100">
        <w:trPr>
          <w:jc w:val="center"/>
        </w:trPr>
        <w:tc>
          <w:tcPr>
            <w:tcW w:w="4320" w:type="dxa"/>
          </w:tcPr>
          <w:p w14:paraId="13C7A73F">
            <w:r>
              <w:rPr>
                <w:sz w:val="20"/>
              </w:rPr>
              <w:t>应用服务器</w:t>
            </w:r>
          </w:p>
        </w:tc>
        <w:tc>
          <w:tcPr>
            <w:tcW w:w="4320" w:type="dxa"/>
          </w:tcPr>
          <w:p w14:paraId="16A7BB27">
            <w:r>
              <w:rPr>
                <w:sz w:val="20"/>
              </w:rPr>
              <w:t>Apache Tomcat 9.0</w:t>
            </w:r>
          </w:p>
        </w:tc>
      </w:tr>
      <w:tr w14:paraId="5EE94659">
        <w:trPr>
          <w:jc w:val="center"/>
        </w:trPr>
        <w:tc>
          <w:tcPr>
            <w:tcW w:w="4320" w:type="dxa"/>
          </w:tcPr>
          <w:p w14:paraId="40EB3BD9">
            <w:r>
              <w:rPr>
                <w:sz w:val="20"/>
              </w:rPr>
              <w:t>数据库</w:t>
            </w:r>
          </w:p>
        </w:tc>
        <w:tc>
          <w:tcPr>
            <w:tcW w:w="4320" w:type="dxa"/>
          </w:tcPr>
          <w:p w14:paraId="4F0922E2">
            <w:r>
              <w:rPr>
                <w:sz w:val="20"/>
              </w:rPr>
              <w:t>MySQL 8.0</w:t>
            </w:r>
          </w:p>
        </w:tc>
      </w:tr>
      <w:tr w14:paraId="2E0D302F">
        <w:trPr>
          <w:jc w:val="center"/>
        </w:trPr>
        <w:tc>
          <w:tcPr>
            <w:tcW w:w="4320" w:type="dxa"/>
          </w:tcPr>
          <w:p w14:paraId="6A09213D">
            <w:r>
              <w:rPr>
                <w:sz w:val="20"/>
              </w:rPr>
              <w:t>构建工具</w:t>
            </w:r>
          </w:p>
        </w:tc>
        <w:tc>
          <w:tcPr>
            <w:tcW w:w="4320" w:type="dxa"/>
          </w:tcPr>
          <w:p w14:paraId="2873E3A1">
            <w:r>
              <w:rPr>
                <w:sz w:val="20"/>
              </w:rPr>
              <w:t>Maven</w:t>
            </w:r>
          </w:p>
        </w:tc>
      </w:tr>
      <w:tr w14:paraId="1BA8E479">
        <w:trPr>
          <w:jc w:val="center"/>
        </w:trPr>
        <w:tc>
          <w:tcPr>
            <w:tcW w:w="4320" w:type="dxa"/>
          </w:tcPr>
          <w:p w14:paraId="4A2EE972">
            <w:r>
              <w:rPr>
                <w:sz w:val="20"/>
              </w:rPr>
              <w:t>版本控制</w:t>
            </w:r>
          </w:p>
        </w:tc>
        <w:tc>
          <w:tcPr>
            <w:tcW w:w="4320" w:type="dxa"/>
          </w:tcPr>
          <w:p w14:paraId="761C0CEC">
            <w:r>
              <w:rPr>
                <w:sz w:val="20"/>
              </w:rPr>
              <w:t>Git</w:t>
            </w:r>
          </w:p>
        </w:tc>
      </w:tr>
      <w:tr w14:paraId="6EC6B90B">
        <w:trPr>
          <w:jc w:val="center"/>
        </w:trPr>
        <w:tc>
          <w:tcPr>
            <w:tcW w:w="4320" w:type="dxa"/>
          </w:tcPr>
          <w:p w14:paraId="27F11EB0">
            <w:r>
              <w:rPr>
                <w:sz w:val="20"/>
              </w:rPr>
              <w:t>字符编码</w:t>
            </w:r>
          </w:p>
        </w:tc>
        <w:tc>
          <w:tcPr>
            <w:tcW w:w="4320" w:type="dxa"/>
          </w:tcPr>
          <w:p w14:paraId="40B20F04">
            <w:r>
              <w:rPr>
                <w:sz w:val="20"/>
              </w:rPr>
              <w:t>UTF-8</w:t>
            </w:r>
          </w:p>
        </w:tc>
      </w:tr>
      <w:tr w14:paraId="4D623F7C">
        <w:trPr>
          <w:jc w:val="center"/>
        </w:trPr>
        <w:tc>
          <w:tcPr>
            <w:tcW w:w="4320" w:type="dxa"/>
          </w:tcPr>
          <w:p w14:paraId="35ADC826">
            <w:r>
              <w:rPr>
                <w:sz w:val="20"/>
              </w:rPr>
              <w:t>前端框架</w:t>
            </w:r>
          </w:p>
        </w:tc>
        <w:tc>
          <w:tcPr>
            <w:tcW w:w="4320" w:type="dxa"/>
          </w:tcPr>
          <w:p w14:paraId="7D464911">
            <w:r>
              <w:rPr>
                <w:sz w:val="20"/>
              </w:rPr>
              <w:t>Bootstrap 5.3 + Font Awesome 6.4</w:t>
            </w:r>
          </w:p>
        </w:tc>
      </w:tr>
    </w:tbl>
    <w:p w14:paraId="3B6BF861"/>
    <w:p w14:paraId="7069D348">
      <w:pPr>
        <w:pStyle w:val="4"/>
      </w:pPr>
      <w:r>
        <w:t>7.2 团队分工</w:t>
      </w:r>
    </w:p>
    <w:p w14:paraId="657376E5">
      <w:r>
        <w:rPr>
          <w:b w:val="0"/>
        </w:rPr>
        <w:t>项目采用垂直功能模块分工方式，每个成员负责一个完整的功能模块（前端+后端+数据库），确保独立开发和测试：</w:t>
      </w:r>
    </w:p>
    <w:p w14:paraId="315F93C6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A54EDF3">
        <w:trPr>
          <w:jc w:val="center"/>
        </w:trPr>
        <w:tc>
          <w:tcPr>
            <w:tcW w:w="2880" w:type="dxa"/>
            <w:shd w:val="clear" w:color="auto" w:fill="D9E2F3"/>
          </w:tcPr>
          <w:p w14:paraId="32D89E29">
            <w:pPr>
              <w:jc w:val="center"/>
            </w:pPr>
            <w:r>
              <w:rPr>
                <w:b/>
                <w:sz w:val="20"/>
              </w:rPr>
              <w:t>成员</w:t>
            </w:r>
          </w:p>
        </w:tc>
        <w:tc>
          <w:tcPr>
            <w:tcW w:w="2880" w:type="dxa"/>
            <w:shd w:val="clear" w:color="auto" w:fill="D9E2F3"/>
          </w:tcPr>
          <w:p w14:paraId="22B8D5CF">
            <w:pPr>
              <w:jc w:val="center"/>
            </w:pPr>
            <w:r>
              <w:rPr>
                <w:b/>
                <w:sz w:val="20"/>
              </w:rPr>
              <w:t>负责模块</w:t>
            </w:r>
          </w:p>
        </w:tc>
        <w:tc>
          <w:tcPr>
            <w:tcW w:w="2880" w:type="dxa"/>
            <w:shd w:val="clear" w:color="auto" w:fill="D9E2F3"/>
          </w:tcPr>
          <w:p w14:paraId="04820A63">
            <w:pPr>
              <w:jc w:val="center"/>
            </w:pPr>
            <w:r>
              <w:rPr>
                <w:b/>
                <w:sz w:val="20"/>
              </w:rPr>
              <w:t>主要工作内容</w:t>
            </w:r>
          </w:p>
        </w:tc>
      </w:tr>
      <w:tr w14:paraId="348A5D4C">
        <w:trPr>
          <w:jc w:val="center"/>
        </w:trPr>
        <w:tc>
          <w:tcPr>
            <w:tcW w:w="2880" w:type="dxa"/>
          </w:tcPr>
          <w:p w14:paraId="7AFC8E04">
            <w:r>
              <w:rPr>
                <w:sz w:val="20"/>
              </w:rPr>
              <w:t>洪振博（副队长）</w:t>
            </w:r>
          </w:p>
        </w:tc>
        <w:tc>
          <w:tcPr>
            <w:tcW w:w="2880" w:type="dxa"/>
          </w:tcPr>
          <w:p w14:paraId="50C98818">
            <w:r>
              <w:rPr>
                <w:sz w:val="20"/>
              </w:rPr>
              <w:t>模块2-竞赛管理模块</w:t>
            </w:r>
          </w:p>
        </w:tc>
        <w:tc>
          <w:tcPr>
            <w:tcW w:w="2880" w:type="dxa"/>
          </w:tcPr>
          <w:p w14:paraId="40734A1B">
            <w:r>
              <w:rPr>
                <w:sz w:val="20"/>
              </w:rPr>
              <w:t>CompetitionServlet、竞赛JSP页面、数据库设计、技术架构设计</w:t>
            </w:r>
          </w:p>
        </w:tc>
      </w:tr>
      <w:tr w14:paraId="003ACA65">
        <w:trPr>
          <w:jc w:val="center"/>
        </w:trPr>
        <w:tc>
          <w:tcPr>
            <w:tcW w:w="2880" w:type="dxa"/>
          </w:tcPr>
          <w:p w14:paraId="32D88C33">
            <w:r>
              <w:rPr>
                <w:sz w:val="20"/>
              </w:rPr>
              <w:t>程建锋（队长）</w:t>
            </w:r>
          </w:p>
        </w:tc>
        <w:tc>
          <w:tcPr>
            <w:tcW w:w="2880" w:type="dxa"/>
          </w:tcPr>
          <w:p w14:paraId="6AB5D86F">
            <w:r>
              <w:rPr>
                <w:sz w:val="20"/>
              </w:rPr>
              <w:t>模块1-用户认证模块</w:t>
            </w:r>
          </w:p>
        </w:tc>
        <w:tc>
          <w:tcPr>
            <w:tcW w:w="2880" w:type="dxa"/>
          </w:tcPr>
          <w:p w14:paraId="555C82AB">
            <w:r>
              <w:rPr>
                <w:sz w:val="20"/>
              </w:rPr>
              <w:t>LoginServlet、RegisterServlet、AuthFilter、项目协调、代码审查</w:t>
            </w:r>
          </w:p>
        </w:tc>
      </w:tr>
      <w:tr w14:paraId="6D3F1A41">
        <w:trPr>
          <w:jc w:val="center"/>
        </w:trPr>
        <w:tc>
          <w:tcPr>
            <w:tcW w:w="2880" w:type="dxa"/>
          </w:tcPr>
          <w:p w14:paraId="6CEF9491">
            <w:r>
              <w:rPr>
                <w:sz w:val="20"/>
              </w:rPr>
              <w:t>杨祥博</w:t>
            </w:r>
          </w:p>
        </w:tc>
        <w:tc>
          <w:tcPr>
            <w:tcW w:w="2880" w:type="dxa"/>
          </w:tcPr>
          <w:p w14:paraId="05814678">
            <w:r>
              <w:rPr>
                <w:sz w:val="20"/>
              </w:rPr>
              <w:t>模块3-队伍管理模块</w:t>
            </w:r>
          </w:p>
        </w:tc>
        <w:tc>
          <w:tcPr>
            <w:tcW w:w="2880" w:type="dxa"/>
          </w:tcPr>
          <w:p w14:paraId="3E2399D9">
            <w:r>
              <w:rPr>
                <w:sz w:val="20"/>
              </w:rPr>
              <w:t>TeamServlet、InvitationServlet、队伍JSP页面、邀请系统、UI/UX优化</w:t>
            </w:r>
          </w:p>
        </w:tc>
      </w:tr>
      <w:tr w14:paraId="7B7B10F9">
        <w:trPr>
          <w:jc w:val="center"/>
        </w:trPr>
        <w:tc>
          <w:tcPr>
            <w:tcW w:w="2880" w:type="dxa"/>
          </w:tcPr>
          <w:p w14:paraId="17C7DAAC">
            <w:r>
              <w:rPr>
                <w:sz w:val="20"/>
              </w:rPr>
              <w:t>田继青</w:t>
            </w:r>
          </w:p>
        </w:tc>
        <w:tc>
          <w:tcPr>
            <w:tcW w:w="2880" w:type="dxa"/>
          </w:tcPr>
          <w:p w14:paraId="7FD20900">
            <w:r>
              <w:rPr>
                <w:sz w:val="20"/>
              </w:rPr>
              <w:t>模块4-作品管理模块</w:t>
            </w:r>
          </w:p>
        </w:tc>
        <w:tc>
          <w:tcPr>
            <w:tcW w:w="2880" w:type="dxa"/>
          </w:tcPr>
          <w:p w14:paraId="1D4E4F15">
            <w:r>
              <w:rPr>
                <w:sz w:val="20"/>
              </w:rPr>
              <w:t>WorkServlet、FileUploadServlet、作品JSP页面、文件上传</w:t>
            </w:r>
          </w:p>
        </w:tc>
      </w:tr>
      <w:tr w14:paraId="70FF1ACF">
        <w:trPr>
          <w:jc w:val="center"/>
        </w:trPr>
        <w:tc>
          <w:tcPr>
            <w:tcW w:w="2880" w:type="dxa"/>
          </w:tcPr>
          <w:p w14:paraId="223CB32A">
            <w:r>
              <w:rPr>
                <w:sz w:val="20"/>
              </w:rPr>
              <w:t>葛至洲</w:t>
            </w:r>
          </w:p>
        </w:tc>
        <w:tc>
          <w:tcPr>
            <w:tcW w:w="2880" w:type="dxa"/>
          </w:tcPr>
          <w:p w14:paraId="0CA89066">
            <w:r>
              <w:rPr>
                <w:sz w:val="20"/>
              </w:rPr>
              <w:t>模块5-评分与获奖模块</w:t>
            </w:r>
          </w:p>
        </w:tc>
        <w:tc>
          <w:tcPr>
            <w:tcW w:w="2880" w:type="dxa"/>
          </w:tcPr>
          <w:p w14:paraId="56A7F877">
            <w:r>
              <w:rPr>
                <w:sz w:val="20"/>
              </w:rPr>
              <w:t>ScoreServlet、AwardServlet、NewsServlet、新闻JSP页面</w:t>
            </w:r>
          </w:p>
        </w:tc>
      </w:tr>
    </w:tbl>
    <w:p w14:paraId="08215B69"/>
    <w:p w14:paraId="4F6F3F74">
      <w:pPr>
        <w:pStyle w:val="4"/>
      </w:pPr>
      <w:r>
        <w:t>7.3 开发计划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BC10052">
        <w:trPr>
          <w:jc w:val="center"/>
        </w:trPr>
        <w:tc>
          <w:tcPr>
            <w:tcW w:w="2160" w:type="dxa"/>
            <w:shd w:val="clear" w:color="auto" w:fill="D9E2F3"/>
          </w:tcPr>
          <w:p w14:paraId="501C3350">
            <w:pPr>
              <w:jc w:val="center"/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w="2160" w:type="dxa"/>
            <w:shd w:val="clear" w:color="auto" w:fill="D9E2F3"/>
          </w:tcPr>
          <w:p w14:paraId="4D2F338A">
            <w:pPr>
              <w:jc w:val="center"/>
            </w:pPr>
            <w:r>
              <w:rPr>
                <w:b/>
                <w:sz w:val="20"/>
              </w:rPr>
              <w:t>时间</w:t>
            </w:r>
          </w:p>
        </w:tc>
        <w:tc>
          <w:tcPr>
            <w:tcW w:w="2160" w:type="dxa"/>
            <w:shd w:val="clear" w:color="auto" w:fill="D9E2F3"/>
          </w:tcPr>
          <w:p w14:paraId="6CAD13A3">
            <w:pPr>
              <w:jc w:val="center"/>
            </w:pPr>
            <w:r>
              <w:rPr>
                <w:b/>
                <w:sz w:val="20"/>
              </w:rPr>
              <w:t>主题</w:t>
            </w:r>
          </w:p>
        </w:tc>
        <w:tc>
          <w:tcPr>
            <w:tcW w:w="2160" w:type="dxa"/>
            <w:shd w:val="clear" w:color="auto" w:fill="D9E2F3"/>
          </w:tcPr>
          <w:p w14:paraId="48E084DF">
            <w:pPr>
              <w:jc w:val="center"/>
            </w:pPr>
            <w:r>
              <w:rPr>
                <w:b/>
                <w:sz w:val="20"/>
              </w:rPr>
              <w:t>主要任务</w:t>
            </w:r>
          </w:p>
        </w:tc>
      </w:tr>
      <w:tr w14:paraId="16A8EFD0">
        <w:trPr>
          <w:jc w:val="center"/>
        </w:trPr>
        <w:tc>
          <w:tcPr>
            <w:tcW w:w="2160" w:type="dxa"/>
          </w:tcPr>
          <w:p w14:paraId="0BEBA7A9">
            <w:r>
              <w:rPr>
                <w:sz w:val="20"/>
              </w:rPr>
              <w:t>第一阶段</w:t>
            </w:r>
          </w:p>
        </w:tc>
        <w:tc>
          <w:tcPr>
            <w:tcW w:w="2160" w:type="dxa"/>
          </w:tcPr>
          <w:p w14:paraId="5C2B4A9F">
            <w:r>
              <w:rPr>
                <w:sz w:val="20"/>
              </w:rPr>
              <w:t>7月4日-7日</w:t>
            </w:r>
          </w:p>
        </w:tc>
        <w:tc>
          <w:tcPr>
            <w:tcW w:w="2160" w:type="dxa"/>
          </w:tcPr>
          <w:p w14:paraId="1A22D8AC">
            <w:r>
              <w:rPr>
                <w:sz w:val="20"/>
              </w:rPr>
              <w:t>基础架构搭建</w:t>
            </w:r>
          </w:p>
        </w:tc>
        <w:tc>
          <w:tcPr>
            <w:tcW w:w="2160" w:type="dxa"/>
          </w:tcPr>
          <w:p w14:paraId="69C4E017">
            <w:r>
              <w:rPr>
                <w:sz w:val="20"/>
              </w:rPr>
              <w:t>数据库设计、MVC框架搭建（85个Java文件）、统一开发环境</w:t>
            </w:r>
          </w:p>
        </w:tc>
      </w:tr>
      <w:tr w14:paraId="729DB2C0">
        <w:trPr>
          <w:jc w:val="center"/>
        </w:trPr>
        <w:tc>
          <w:tcPr>
            <w:tcW w:w="2160" w:type="dxa"/>
          </w:tcPr>
          <w:p w14:paraId="60ED95D4">
            <w:r>
              <w:rPr>
                <w:sz w:val="20"/>
              </w:rPr>
              <w:t>第二阶段</w:t>
            </w:r>
          </w:p>
        </w:tc>
        <w:tc>
          <w:tcPr>
            <w:tcW w:w="2160" w:type="dxa"/>
          </w:tcPr>
          <w:p w14:paraId="6C6C853F">
            <w:r>
              <w:rPr>
                <w:sz w:val="20"/>
              </w:rPr>
              <w:t>7月5日-11日</w:t>
            </w:r>
          </w:p>
        </w:tc>
        <w:tc>
          <w:tcPr>
            <w:tcW w:w="2160" w:type="dxa"/>
          </w:tcPr>
          <w:p w14:paraId="1FDEEFE2">
            <w:r>
              <w:rPr>
                <w:sz w:val="20"/>
              </w:rPr>
              <w:t>核心功能开发</w:t>
            </w:r>
          </w:p>
        </w:tc>
        <w:tc>
          <w:tcPr>
            <w:tcW w:w="2160" w:type="dxa"/>
          </w:tcPr>
          <w:p w14:paraId="21D0EAD5">
            <w:r>
              <w:rPr>
                <w:sz w:val="20"/>
              </w:rPr>
              <w:t>用户认证、竞赛管理（含子类）、队伍管理（含邀请报名）、作品管理、评分获奖、新闻发布</w:t>
            </w:r>
          </w:p>
        </w:tc>
      </w:tr>
      <w:tr w14:paraId="6AA1A5CE">
        <w:trPr>
          <w:jc w:val="center"/>
        </w:trPr>
        <w:tc>
          <w:tcPr>
            <w:tcW w:w="2160" w:type="dxa"/>
          </w:tcPr>
          <w:p w14:paraId="027C3034">
            <w:r>
              <w:rPr>
                <w:sz w:val="20"/>
              </w:rPr>
              <w:t>第三阶段</w:t>
            </w:r>
          </w:p>
        </w:tc>
        <w:tc>
          <w:tcPr>
            <w:tcW w:w="2160" w:type="dxa"/>
          </w:tcPr>
          <w:p w14:paraId="1EE954A9">
            <w:r>
              <w:rPr>
                <w:sz w:val="20"/>
              </w:rPr>
              <w:t>7月12日-15日</w:t>
            </w:r>
          </w:p>
        </w:tc>
        <w:tc>
          <w:tcPr>
            <w:tcW w:w="2160" w:type="dxa"/>
          </w:tcPr>
          <w:p w14:paraId="533187EE">
            <w:r>
              <w:rPr>
                <w:sz w:val="20"/>
              </w:rPr>
              <w:t>功能完善</w:t>
            </w:r>
          </w:p>
        </w:tc>
        <w:tc>
          <w:tcPr>
            <w:tcW w:w="2160" w:type="dxa"/>
          </w:tcPr>
          <w:p w14:paraId="00F0984C">
            <w:r>
              <w:rPr>
                <w:sz w:val="20"/>
              </w:rPr>
              <w:t>角色权限管理、作品点赞分享、奖状生成、数据统计</w:t>
            </w:r>
          </w:p>
        </w:tc>
      </w:tr>
      <w:tr w14:paraId="4124AC66">
        <w:trPr>
          <w:jc w:val="center"/>
        </w:trPr>
        <w:tc>
          <w:tcPr>
            <w:tcW w:w="2160" w:type="dxa"/>
          </w:tcPr>
          <w:p w14:paraId="10577DE8">
            <w:r>
              <w:rPr>
                <w:sz w:val="20"/>
              </w:rPr>
              <w:t>第四阶段</w:t>
            </w:r>
          </w:p>
        </w:tc>
        <w:tc>
          <w:tcPr>
            <w:tcW w:w="2160" w:type="dxa"/>
          </w:tcPr>
          <w:p w14:paraId="112A63E6">
            <w:r>
              <w:rPr>
                <w:sz w:val="20"/>
              </w:rPr>
              <w:t>7月16日-18日</w:t>
            </w:r>
          </w:p>
        </w:tc>
        <w:tc>
          <w:tcPr>
            <w:tcW w:w="2160" w:type="dxa"/>
          </w:tcPr>
          <w:p w14:paraId="2E535914">
            <w:r>
              <w:rPr>
                <w:sz w:val="20"/>
              </w:rPr>
              <w:t>测试与优化</w:t>
            </w:r>
          </w:p>
        </w:tc>
        <w:tc>
          <w:tcPr>
            <w:tcW w:w="2160" w:type="dxa"/>
          </w:tcPr>
          <w:p w14:paraId="38605822">
            <w:r>
              <w:rPr>
                <w:sz w:val="20"/>
              </w:rPr>
              <w:t>模块测试、集成测试、性能优化、Bug修复、界面美化</w:t>
            </w:r>
          </w:p>
        </w:tc>
      </w:tr>
      <w:tr w14:paraId="2D4200DE">
        <w:trPr>
          <w:jc w:val="center"/>
        </w:trPr>
        <w:tc>
          <w:tcPr>
            <w:tcW w:w="2160" w:type="dxa"/>
          </w:tcPr>
          <w:p w14:paraId="0ED06B9C">
            <w:r>
              <w:rPr>
                <w:sz w:val="20"/>
              </w:rPr>
              <w:t>第五阶段</w:t>
            </w:r>
          </w:p>
        </w:tc>
        <w:tc>
          <w:tcPr>
            <w:tcW w:w="2160" w:type="dxa"/>
          </w:tcPr>
          <w:p w14:paraId="314BE913">
            <w:r>
              <w:rPr>
                <w:sz w:val="20"/>
              </w:rPr>
              <w:t>7月19日</w:t>
            </w:r>
          </w:p>
        </w:tc>
        <w:tc>
          <w:tcPr>
            <w:tcW w:w="2160" w:type="dxa"/>
          </w:tcPr>
          <w:p w14:paraId="116F3C4B">
            <w:r>
              <w:rPr>
                <w:sz w:val="20"/>
              </w:rPr>
              <w:t>答辩准备</w:t>
            </w:r>
          </w:p>
        </w:tc>
        <w:tc>
          <w:tcPr>
            <w:tcW w:w="2160" w:type="dxa"/>
          </w:tcPr>
          <w:p w14:paraId="5BD7A280">
            <w:r>
              <w:rPr>
                <w:sz w:val="20"/>
              </w:rPr>
              <w:t>PPT制作、演示视频录制（&lt;150MB）、源代码压缩（&lt;100MB）、23:30前提交</w:t>
            </w:r>
          </w:p>
        </w:tc>
      </w:tr>
    </w:tbl>
    <w:p w14:paraId="484E27CE"/>
    <w:p w14:paraId="2DEF4A4C">
      <w:pPr>
        <w:pStyle w:val="4"/>
      </w:pPr>
      <w:r>
        <w:t>7.4 当前完成进度</w:t>
      </w:r>
    </w:p>
    <w:p w14:paraId="79AA6F5B">
      <w:r>
        <w:rPr>
          <w:b w:val="0"/>
        </w:rPr>
        <w:t>截至2026年7月6日，项目完成情况：</w:t>
      </w:r>
    </w:p>
    <w:p w14:paraId="166D2084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9E9EC33">
        <w:trPr>
          <w:jc w:val="center"/>
        </w:trPr>
        <w:tc>
          <w:tcPr>
            <w:tcW w:w="2880" w:type="dxa"/>
            <w:shd w:val="clear" w:color="auto" w:fill="D9E2F3"/>
          </w:tcPr>
          <w:p w14:paraId="4CDE4E81">
            <w:pPr>
              <w:jc w:val="center"/>
            </w:pPr>
            <w:r>
              <w:rPr>
                <w:b/>
                <w:sz w:val="20"/>
              </w:rPr>
              <w:t>模块</w:t>
            </w:r>
          </w:p>
        </w:tc>
        <w:tc>
          <w:tcPr>
            <w:tcW w:w="2880" w:type="dxa"/>
            <w:shd w:val="clear" w:color="auto" w:fill="D9E2F3"/>
          </w:tcPr>
          <w:p w14:paraId="4C813FC8">
            <w:pPr>
              <w:jc w:val="center"/>
            </w:pPr>
            <w:r>
              <w:rPr>
                <w:b/>
                <w:sz w:val="20"/>
              </w:rPr>
              <w:t>完成内容</w:t>
            </w:r>
          </w:p>
        </w:tc>
        <w:tc>
          <w:tcPr>
            <w:tcW w:w="2880" w:type="dxa"/>
            <w:shd w:val="clear" w:color="auto" w:fill="D9E2F3"/>
          </w:tcPr>
          <w:p w14:paraId="6DF546C1">
            <w:pPr>
              <w:jc w:val="center"/>
            </w:pPr>
            <w:r>
              <w:rPr>
                <w:b/>
                <w:sz w:val="20"/>
              </w:rPr>
              <w:t>状态</w:t>
            </w:r>
          </w:p>
        </w:tc>
      </w:tr>
      <w:tr w14:paraId="10BFA8D7">
        <w:trPr>
          <w:jc w:val="center"/>
        </w:trPr>
        <w:tc>
          <w:tcPr>
            <w:tcW w:w="2880" w:type="dxa"/>
          </w:tcPr>
          <w:p w14:paraId="4D4BB67E">
            <w:r>
              <w:rPr>
                <w:sz w:val="20"/>
              </w:rPr>
              <w:t>数据库设计</w:t>
            </w:r>
          </w:p>
        </w:tc>
        <w:tc>
          <w:tcPr>
            <w:tcW w:w="2880" w:type="dxa"/>
          </w:tcPr>
          <w:p w14:paraId="27CD0BC1">
            <w:r>
              <w:rPr>
                <w:sz w:val="20"/>
              </w:rPr>
              <w:t>17张数据表完整脚本</w:t>
            </w:r>
          </w:p>
        </w:tc>
        <w:tc>
          <w:tcPr>
            <w:tcW w:w="2880" w:type="dxa"/>
          </w:tcPr>
          <w:p w14:paraId="004463E5">
            <w:r>
              <w:rPr>
                <w:sz w:val="20"/>
              </w:rPr>
              <w:t>✅ 完成</w:t>
            </w:r>
          </w:p>
        </w:tc>
      </w:tr>
      <w:tr w14:paraId="296CC581">
        <w:trPr>
          <w:jc w:val="center"/>
        </w:trPr>
        <w:tc>
          <w:tcPr>
            <w:tcW w:w="2880" w:type="dxa"/>
          </w:tcPr>
          <w:p w14:paraId="7936BF1F">
            <w:r>
              <w:rPr>
                <w:sz w:val="20"/>
              </w:rPr>
              <w:t>MVC框架</w:t>
            </w:r>
          </w:p>
        </w:tc>
        <w:tc>
          <w:tcPr>
            <w:tcW w:w="2880" w:type="dxa"/>
          </w:tcPr>
          <w:p w14:paraId="1828CD7F">
            <w:r>
              <w:rPr>
                <w:sz w:val="20"/>
              </w:rPr>
              <w:t>85个Java源文件，完整三层架构</w:t>
            </w:r>
          </w:p>
        </w:tc>
        <w:tc>
          <w:tcPr>
            <w:tcW w:w="2880" w:type="dxa"/>
          </w:tcPr>
          <w:p w14:paraId="58DE0303">
            <w:r>
              <w:rPr>
                <w:sz w:val="20"/>
              </w:rPr>
              <w:t>✅ 完成</w:t>
            </w:r>
          </w:p>
        </w:tc>
      </w:tr>
      <w:tr w14:paraId="7738E471">
        <w:trPr>
          <w:jc w:val="center"/>
        </w:trPr>
        <w:tc>
          <w:tcPr>
            <w:tcW w:w="2880" w:type="dxa"/>
          </w:tcPr>
          <w:p w14:paraId="251190A9">
            <w:r>
              <w:rPr>
                <w:sz w:val="20"/>
              </w:rPr>
              <w:t>用户认证模块</w:t>
            </w:r>
          </w:p>
        </w:tc>
        <w:tc>
          <w:tcPr>
            <w:tcW w:w="2880" w:type="dxa"/>
          </w:tcPr>
          <w:p w14:paraId="451933A8">
            <w:r>
              <w:rPr>
                <w:sz w:val="20"/>
              </w:rPr>
              <w:t>注册/登录/个人信息/权限过滤</w:t>
            </w:r>
          </w:p>
        </w:tc>
        <w:tc>
          <w:tcPr>
            <w:tcW w:w="2880" w:type="dxa"/>
          </w:tcPr>
          <w:p w14:paraId="7F4BD1D2">
            <w:r>
              <w:rPr>
                <w:sz w:val="20"/>
              </w:rPr>
              <w:t>✅ 完成</w:t>
            </w:r>
          </w:p>
        </w:tc>
      </w:tr>
      <w:tr w14:paraId="35E7AABE">
        <w:trPr>
          <w:jc w:val="center"/>
        </w:trPr>
        <w:tc>
          <w:tcPr>
            <w:tcW w:w="2880" w:type="dxa"/>
          </w:tcPr>
          <w:p w14:paraId="12DC707B">
            <w:r>
              <w:rPr>
                <w:sz w:val="20"/>
              </w:rPr>
              <w:t>竞赛管理模块</w:t>
            </w:r>
          </w:p>
        </w:tc>
        <w:tc>
          <w:tcPr>
            <w:tcW w:w="2880" w:type="dxa"/>
          </w:tcPr>
          <w:p w14:paraId="0BC8651E">
            <w:r>
              <w:rPr>
                <w:sz w:val="20"/>
              </w:rPr>
              <w:t>发布/编辑/列表/详情/子类管理</w:t>
            </w:r>
          </w:p>
        </w:tc>
        <w:tc>
          <w:tcPr>
            <w:tcW w:w="2880" w:type="dxa"/>
          </w:tcPr>
          <w:p w14:paraId="6B4D2BBC">
            <w:r>
              <w:rPr>
                <w:sz w:val="20"/>
              </w:rPr>
              <w:t>✅ 完成</w:t>
            </w:r>
          </w:p>
        </w:tc>
      </w:tr>
      <w:tr w14:paraId="0C937C02">
        <w:trPr>
          <w:jc w:val="center"/>
        </w:trPr>
        <w:tc>
          <w:tcPr>
            <w:tcW w:w="2880" w:type="dxa"/>
          </w:tcPr>
          <w:p w14:paraId="2349B4CB">
            <w:r>
              <w:rPr>
                <w:sz w:val="20"/>
              </w:rPr>
              <w:t>队伍管理模块</w:t>
            </w:r>
          </w:p>
        </w:tc>
        <w:tc>
          <w:tcPr>
            <w:tcW w:w="2880" w:type="dxa"/>
          </w:tcPr>
          <w:p w14:paraId="5A16DFCC">
            <w:r>
              <w:rPr>
                <w:sz w:val="20"/>
              </w:rPr>
              <w:t>创建/编辑/邀请/接受拒绝/报名参赛</w:t>
            </w:r>
          </w:p>
        </w:tc>
        <w:tc>
          <w:tcPr>
            <w:tcW w:w="2880" w:type="dxa"/>
          </w:tcPr>
          <w:p w14:paraId="49919CC8">
            <w:r>
              <w:rPr>
                <w:sz w:val="20"/>
              </w:rPr>
              <w:t>✅ 完成</w:t>
            </w:r>
          </w:p>
        </w:tc>
      </w:tr>
      <w:tr w14:paraId="7D8C56C8">
        <w:trPr>
          <w:jc w:val="center"/>
        </w:trPr>
        <w:tc>
          <w:tcPr>
            <w:tcW w:w="2880" w:type="dxa"/>
          </w:tcPr>
          <w:p w14:paraId="7BD1255A">
            <w:r>
              <w:rPr>
                <w:sz w:val="20"/>
              </w:rPr>
              <w:t>新闻管理模块</w:t>
            </w:r>
          </w:p>
        </w:tc>
        <w:tc>
          <w:tcPr>
            <w:tcW w:w="2880" w:type="dxa"/>
          </w:tcPr>
          <w:p w14:paraId="71C91B54">
            <w:r>
              <w:rPr>
                <w:sz w:val="20"/>
              </w:rPr>
              <w:t>发布/编辑/删除/列表/详情</w:t>
            </w:r>
          </w:p>
        </w:tc>
        <w:tc>
          <w:tcPr>
            <w:tcW w:w="2880" w:type="dxa"/>
          </w:tcPr>
          <w:p w14:paraId="025681D1">
            <w:r>
              <w:rPr>
                <w:sz w:val="20"/>
              </w:rPr>
              <w:t>✅ 完成</w:t>
            </w:r>
          </w:p>
        </w:tc>
      </w:tr>
      <w:tr w14:paraId="1A4B0955">
        <w:trPr>
          <w:jc w:val="center"/>
        </w:trPr>
        <w:tc>
          <w:tcPr>
            <w:tcW w:w="2880" w:type="dxa"/>
          </w:tcPr>
          <w:p w14:paraId="42D50EC1">
            <w:r>
              <w:rPr>
                <w:sz w:val="20"/>
              </w:rPr>
              <w:t>作品管理模块</w:t>
            </w:r>
          </w:p>
        </w:tc>
        <w:tc>
          <w:tcPr>
            <w:tcW w:w="2880" w:type="dxa"/>
          </w:tcPr>
          <w:p w14:paraId="55659FDC">
            <w:r>
              <w:rPr>
                <w:sz w:val="20"/>
              </w:rPr>
              <w:t>基础框架已搭建</w:t>
            </w:r>
          </w:p>
        </w:tc>
        <w:tc>
          <w:tcPr>
            <w:tcW w:w="2880" w:type="dxa"/>
          </w:tcPr>
          <w:p w14:paraId="1B5FE66E">
            <w:r>
              <w:rPr>
                <w:sz w:val="20"/>
              </w:rPr>
              <w:t>🔄 进行中</w:t>
            </w:r>
          </w:p>
        </w:tc>
      </w:tr>
      <w:tr w14:paraId="079AC2D3">
        <w:trPr>
          <w:jc w:val="center"/>
        </w:trPr>
        <w:tc>
          <w:tcPr>
            <w:tcW w:w="2880" w:type="dxa"/>
          </w:tcPr>
          <w:p w14:paraId="3C753E25">
            <w:r>
              <w:rPr>
                <w:sz w:val="20"/>
              </w:rPr>
              <w:t>评分获奖模块</w:t>
            </w:r>
          </w:p>
        </w:tc>
        <w:tc>
          <w:tcPr>
            <w:tcW w:w="2880" w:type="dxa"/>
          </w:tcPr>
          <w:p w14:paraId="5BD1AE89">
            <w:r>
              <w:rPr>
                <w:sz w:val="20"/>
              </w:rPr>
              <w:t>基础框架已搭建</w:t>
            </w:r>
          </w:p>
        </w:tc>
        <w:tc>
          <w:tcPr>
            <w:tcW w:w="2880" w:type="dxa"/>
          </w:tcPr>
          <w:p w14:paraId="78761F7F">
            <w:r>
              <w:rPr>
                <w:sz w:val="20"/>
              </w:rPr>
              <w:t>🔄 进行中</w:t>
            </w:r>
          </w:p>
        </w:tc>
      </w:tr>
      <w:tr w14:paraId="5063CEC1">
        <w:trPr>
          <w:jc w:val="center"/>
        </w:trPr>
        <w:tc>
          <w:tcPr>
            <w:tcW w:w="2880" w:type="dxa"/>
          </w:tcPr>
          <w:p w14:paraId="69B277C1">
            <w:r>
              <w:rPr>
                <w:sz w:val="20"/>
              </w:rPr>
              <w:t>项目设计报告</w:t>
            </w:r>
          </w:p>
        </w:tc>
        <w:tc>
          <w:tcPr>
            <w:tcW w:w="2880" w:type="dxa"/>
          </w:tcPr>
          <w:p w14:paraId="6A75D06C">
            <w:r>
              <w:rPr>
                <w:sz w:val="20"/>
              </w:rPr>
              <w:t>本文档</w:t>
            </w:r>
          </w:p>
        </w:tc>
        <w:tc>
          <w:tcPr>
            <w:tcW w:w="2880" w:type="dxa"/>
          </w:tcPr>
          <w:p w14:paraId="06DFD214">
            <w:r>
              <w:rPr>
                <w:sz w:val="20"/>
              </w:rPr>
              <w:t>✅ 完成</w:t>
            </w:r>
          </w:p>
        </w:tc>
      </w:tr>
    </w:tbl>
    <w:p w14:paraId="2562C289"/>
    <w:p w14:paraId="78FB1C1B">
      <w:r>
        <w:br w:type="page"/>
      </w:r>
    </w:p>
    <w:p w14:paraId="5B3DE944">
      <w:pPr>
        <w:pStyle w:val="3"/>
      </w:pPr>
      <w:r>
        <w:t>附录</w:t>
      </w:r>
    </w:p>
    <w:p w14:paraId="4B8610F7">
      <w:pPr>
        <w:pStyle w:val="4"/>
      </w:pPr>
      <w:r>
        <w:t>附录A 参考文献</w:t>
      </w:r>
    </w:p>
    <w:p w14:paraId="3A4DF358">
      <w:r>
        <w:rPr>
          <w:b w:val="0"/>
        </w:rPr>
        <w:t>• 《软件工程：实践者的研究方法》（第8版），Roger S. Pressman著</w:t>
      </w:r>
    </w:p>
    <w:p w14:paraId="60F4251A">
      <w:r>
        <w:rPr>
          <w:b w:val="0"/>
        </w:rPr>
        <w:t>• 《Java Web应用开发教程》，明日科技编著</w:t>
      </w:r>
    </w:p>
    <w:p w14:paraId="2A4AB743">
      <w:r>
        <w:rPr>
          <w:b w:val="0"/>
        </w:rPr>
        <w:t>• 《MySQL 8.0 官方参考手册》，Oracle Corporation</w:t>
      </w:r>
    </w:p>
    <w:p w14:paraId="1F07E296">
      <w:r>
        <w:rPr>
          <w:b w:val="0"/>
        </w:rPr>
        <w:t>• JSP/Servlet规范文档（Java EE 8），Oracle Corporation</w:t>
      </w:r>
    </w:p>
    <w:p w14:paraId="6AA30713">
      <w:r>
        <w:rPr>
          <w:b w:val="0"/>
        </w:rPr>
        <w:t>• Bootstrap 5.3 官方文档，https://getbootstrap.com/</w:t>
      </w:r>
    </w:p>
    <w:p w14:paraId="6B367370">
      <w:r>
        <w:rPr>
          <w:b w:val="0"/>
        </w:rPr>
        <w:t>• Font Awesome 6.4 图标库，https://fontawesome.com/</w:t>
      </w:r>
    </w:p>
    <w:p w14:paraId="32962DC7">
      <w:r>
        <w:rPr>
          <w:b w:val="0"/>
        </w:rPr>
        <w:t>• Maven官方文档，https://maven.apache.org/</w:t>
      </w:r>
    </w:p>
    <w:p w14:paraId="2C3DEB67">
      <w:pPr>
        <w:pStyle w:val="4"/>
      </w:pPr>
      <w:r>
        <w:t>附录B 术语表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484CF22">
        <w:trPr>
          <w:jc w:val="center"/>
        </w:trPr>
        <w:tc>
          <w:tcPr>
            <w:tcW w:w="2880" w:type="dxa"/>
            <w:shd w:val="clear" w:color="auto" w:fill="D9E2F3"/>
          </w:tcPr>
          <w:p w14:paraId="0E308F1A">
            <w:pPr>
              <w:jc w:val="center"/>
            </w:pPr>
            <w:r>
              <w:rPr>
                <w:b/>
                <w:sz w:val="20"/>
              </w:rPr>
              <w:t>术语</w:t>
            </w:r>
          </w:p>
        </w:tc>
        <w:tc>
          <w:tcPr>
            <w:tcW w:w="2880" w:type="dxa"/>
            <w:shd w:val="clear" w:color="auto" w:fill="D9E2F3"/>
          </w:tcPr>
          <w:p w14:paraId="4773F976">
            <w:pPr>
              <w:jc w:val="center"/>
            </w:pPr>
            <w:r>
              <w:rPr>
                <w:b/>
                <w:sz w:val="20"/>
              </w:rPr>
              <w:t>英文</w:t>
            </w:r>
          </w:p>
        </w:tc>
        <w:tc>
          <w:tcPr>
            <w:tcW w:w="2880" w:type="dxa"/>
            <w:shd w:val="clear" w:color="auto" w:fill="D9E2F3"/>
          </w:tcPr>
          <w:p w14:paraId="6ED030EF"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 w14:paraId="3612C5C5">
        <w:trPr>
          <w:jc w:val="center"/>
        </w:trPr>
        <w:tc>
          <w:tcPr>
            <w:tcW w:w="2880" w:type="dxa"/>
          </w:tcPr>
          <w:p w14:paraId="1323AB23">
            <w:r>
              <w:rPr>
                <w:sz w:val="20"/>
              </w:rPr>
              <w:t>竞赛</w:t>
            </w:r>
          </w:p>
        </w:tc>
        <w:tc>
          <w:tcPr>
            <w:tcW w:w="2880" w:type="dxa"/>
          </w:tcPr>
          <w:p w14:paraId="620B51E4">
            <w:r>
              <w:rPr>
                <w:sz w:val="20"/>
              </w:rPr>
              <w:t>Competition</w:t>
            </w:r>
          </w:p>
        </w:tc>
        <w:tc>
          <w:tcPr>
            <w:tcW w:w="2880" w:type="dxa"/>
          </w:tcPr>
          <w:p w14:paraId="76188DFB">
            <w:r>
              <w:rPr>
                <w:sz w:val="20"/>
              </w:rPr>
              <w:t>海报设计竞赛活动，包含年度、主题、截止日期等信息</w:t>
            </w:r>
          </w:p>
        </w:tc>
      </w:tr>
      <w:tr w14:paraId="438FD60F">
        <w:trPr>
          <w:jc w:val="center"/>
        </w:trPr>
        <w:tc>
          <w:tcPr>
            <w:tcW w:w="2880" w:type="dxa"/>
          </w:tcPr>
          <w:p w14:paraId="66285ACD">
            <w:r>
              <w:rPr>
                <w:sz w:val="20"/>
              </w:rPr>
              <w:t>子类</w:t>
            </w:r>
          </w:p>
        </w:tc>
        <w:tc>
          <w:tcPr>
            <w:tcW w:w="2880" w:type="dxa"/>
          </w:tcPr>
          <w:p w14:paraId="33F0B1A4">
            <w:r>
              <w:rPr>
                <w:sz w:val="20"/>
              </w:rPr>
              <w:t>Category</w:t>
            </w:r>
          </w:p>
        </w:tc>
        <w:tc>
          <w:tcPr>
            <w:tcW w:w="2880" w:type="dxa"/>
          </w:tcPr>
          <w:p w14:paraId="20B9049E">
            <w:r>
              <w:rPr>
                <w:sz w:val="20"/>
              </w:rPr>
              <w:t>竞赛下的参赛方向分类，如海报设计类、插画设计类</w:t>
            </w:r>
          </w:p>
        </w:tc>
      </w:tr>
      <w:tr w14:paraId="0FD2B734">
        <w:trPr>
          <w:jc w:val="center"/>
        </w:trPr>
        <w:tc>
          <w:tcPr>
            <w:tcW w:w="2880" w:type="dxa"/>
          </w:tcPr>
          <w:p w14:paraId="7E19D850">
            <w:r>
              <w:rPr>
                <w:sz w:val="20"/>
              </w:rPr>
              <w:t>队伍</w:t>
            </w:r>
          </w:p>
        </w:tc>
        <w:tc>
          <w:tcPr>
            <w:tcW w:w="2880" w:type="dxa"/>
          </w:tcPr>
          <w:p w14:paraId="521B0D05">
            <w:r>
              <w:rPr>
                <w:sz w:val="20"/>
              </w:rPr>
              <w:t>Team</w:t>
            </w:r>
          </w:p>
        </w:tc>
        <w:tc>
          <w:tcPr>
            <w:tcW w:w="2880" w:type="dxa"/>
          </w:tcPr>
          <w:p w14:paraId="320233EB">
            <w:r>
              <w:rPr>
                <w:sz w:val="20"/>
              </w:rPr>
              <w:t>由队长创建的参赛团队，包含多名成员</w:t>
            </w:r>
          </w:p>
        </w:tc>
      </w:tr>
      <w:tr w14:paraId="2032A7CF">
        <w:trPr>
          <w:jc w:val="center"/>
        </w:trPr>
        <w:tc>
          <w:tcPr>
            <w:tcW w:w="2880" w:type="dxa"/>
          </w:tcPr>
          <w:p w14:paraId="5AD40C90">
            <w:r>
              <w:rPr>
                <w:sz w:val="20"/>
              </w:rPr>
              <w:t>队长</w:t>
            </w:r>
          </w:p>
        </w:tc>
        <w:tc>
          <w:tcPr>
            <w:tcW w:w="2880" w:type="dxa"/>
          </w:tcPr>
          <w:p w14:paraId="5766A789">
            <w:r>
              <w:rPr>
                <w:sz w:val="20"/>
              </w:rPr>
              <w:t>Leader</w:t>
            </w:r>
          </w:p>
        </w:tc>
        <w:tc>
          <w:tcPr>
            <w:tcW w:w="2880" w:type="dxa"/>
          </w:tcPr>
          <w:p w14:paraId="2424891F">
            <w:r>
              <w:rPr>
                <w:sz w:val="20"/>
              </w:rPr>
              <w:t>队伍创建者，负责组队、报名、提交作品</w:t>
            </w:r>
          </w:p>
        </w:tc>
      </w:tr>
      <w:tr w14:paraId="2FD1B7BA">
        <w:trPr>
          <w:jc w:val="center"/>
        </w:trPr>
        <w:tc>
          <w:tcPr>
            <w:tcW w:w="2880" w:type="dxa"/>
          </w:tcPr>
          <w:p w14:paraId="6C04C443">
            <w:r>
              <w:rPr>
                <w:sz w:val="20"/>
              </w:rPr>
              <w:t>队员</w:t>
            </w:r>
          </w:p>
        </w:tc>
        <w:tc>
          <w:tcPr>
            <w:tcW w:w="2880" w:type="dxa"/>
          </w:tcPr>
          <w:p w14:paraId="026B5BC2">
            <w:r>
              <w:rPr>
                <w:sz w:val="20"/>
              </w:rPr>
              <w:t>Member</w:t>
            </w:r>
          </w:p>
        </w:tc>
        <w:tc>
          <w:tcPr>
            <w:tcW w:w="2880" w:type="dxa"/>
          </w:tcPr>
          <w:p w14:paraId="3FE0A338">
            <w:r>
              <w:rPr>
                <w:sz w:val="20"/>
              </w:rPr>
              <w:t>被邀请加入队伍的成员</w:t>
            </w:r>
          </w:p>
        </w:tc>
      </w:tr>
      <w:tr w14:paraId="322FEF95">
        <w:trPr>
          <w:jc w:val="center"/>
        </w:trPr>
        <w:tc>
          <w:tcPr>
            <w:tcW w:w="2880" w:type="dxa"/>
          </w:tcPr>
          <w:p w14:paraId="79C7C476">
            <w:r>
              <w:rPr>
                <w:sz w:val="20"/>
              </w:rPr>
              <w:t>邀请</w:t>
            </w:r>
          </w:p>
        </w:tc>
        <w:tc>
          <w:tcPr>
            <w:tcW w:w="2880" w:type="dxa"/>
          </w:tcPr>
          <w:p w14:paraId="765FD6A5">
            <w:r>
              <w:rPr>
                <w:sz w:val="20"/>
              </w:rPr>
              <w:t>Invitation</w:t>
            </w:r>
          </w:p>
        </w:tc>
        <w:tc>
          <w:tcPr>
            <w:tcW w:w="2880" w:type="dxa"/>
          </w:tcPr>
          <w:p w14:paraId="487182D1">
            <w:r>
              <w:rPr>
                <w:sz w:val="20"/>
              </w:rPr>
              <w:t>队长向其他用户发送的入队邀请</w:t>
            </w:r>
          </w:p>
        </w:tc>
      </w:tr>
      <w:tr w14:paraId="1A0DE7D6">
        <w:trPr>
          <w:jc w:val="center"/>
        </w:trPr>
        <w:tc>
          <w:tcPr>
            <w:tcW w:w="2880" w:type="dxa"/>
          </w:tcPr>
          <w:p w14:paraId="194F09C2">
            <w:r>
              <w:rPr>
                <w:sz w:val="20"/>
              </w:rPr>
              <w:t>作品</w:t>
            </w:r>
          </w:p>
        </w:tc>
        <w:tc>
          <w:tcPr>
            <w:tcW w:w="2880" w:type="dxa"/>
          </w:tcPr>
          <w:p w14:paraId="1B869C4F">
            <w:r>
              <w:rPr>
                <w:sz w:val="20"/>
              </w:rPr>
              <w:t>Work</w:t>
            </w:r>
          </w:p>
        </w:tc>
        <w:tc>
          <w:tcPr>
            <w:tcW w:w="2880" w:type="dxa"/>
          </w:tcPr>
          <w:p w14:paraId="0F7BE90F">
            <w:r>
              <w:rPr>
                <w:sz w:val="20"/>
              </w:rPr>
              <w:t>队伍提交的参赛海报设计作品</w:t>
            </w:r>
          </w:p>
        </w:tc>
      </w:tr>
      <w:tr w14:paraId="2F868CB6">
        <w:trPr>
          <w:jc w:val="center"/>
        </w:trPr>
        <w:tc>
          <w:tcPr>
            <w:tcW w:w="2880" w:type="dxa"/>
          </w:tcPr>
          <w:p w14:paraId="6099DBBD">
            <w:r>
              <w:rPr>
                <w:sz w:val="20"/>
              </w:rPr>
              <w:t>评委</w:t>
            </w:r>
          </w:p>
        </w:tc>
        <w:tc>
          <w:tcPr>
            <w:tcW w:w="2880" w:type="dxa"/>
          </w:tcPr>
          <w:p w14:paraId="6348B845">
            <w:r>
              <w:rPr>
                <w:sz w:val="20"/>
              </w:rPr>
              <w:t>Judge</w:t>
            </w:r>
          </w:p>
        </w:tc>
        <w:tc>
          <w:tcPr>
            <w:tcW w:w="2880" w:type="dxa"/>
          </w:tcPr>
          <w:p w14:paraId="695E6C94">
            <w:r>
              <w:rPr>
                <w:sz w:val="20"/>
              </w:rPr>
              <w:t>负责对作品进行评分和添加评语的角色</w:t>
            </w:r>
          </w:p>
        </w:tc>
      </w:tr>
      <w:tr w14:paraId="5AF3B1B0">
        <w:trPr>
          <w:jc w:val="center"/>
        </w:trPr>
        <w:tc>
          <w:tcPr>
            <w:tcW w:w="2880" w:type="dxa"/>
          </w:tcPr>
          <w:p w14:paraId="7A4EB26A">
            <w:r>
              <w:rPr>
                <w:sz w:val="20"/>
              </w:rPr>
              <w:t>评分</w:t>
            </w:r>
          </w:p>
        </w:tc>
        <w:tc>
          <w:tcPr>
            <w:tcW w:w="2880" w:type="dxa"/>
          </w:tcPr>
          <w:p w14:paraId="69C13DCA">
            <w:r>
              <w:rPr>
                <w:sz w:val="20"/>
              </w:rPr>
              <w:t>Score</w:t>
            </w:r>
          </w:p>
        </w:tc>
        <w:tc>
          <w:tcPr>
            <w:tcW w:w="2880" w:type="dxa"/>
          </w:tcPr>
          <w:p w14:paraId="226F1C3B">
            <w:r>
              <w:rPr>
                <w:sz w:val="20"/>
              </w:rPr>
              <w:t>评委对作品的打分（0-100分）</w:t>
            </w:r>
          </w:p>
        </w:tc>
      </w:tr>
      <w:tr w14:paraId="08BAB040">
        <w:trPr>
          <w:jc w:val="center"/>
        </w:trPr>
        <w:tc>
          <w:tcPr>
            <w:tcW w:w="2880" w:type="dxa"/>
          </w:tcPr>
          <w:p w14:paraId="77102BCF">
            <w:r>
              <w:rPr>
                <w:sz w:val="20"/>
              </w:rPr>
              <w:t>奖状</w:t>
            </w:r>
          </w:p>
        </w:tc>
        <w:tc>
          <w:tcPr>
            <w:tcW w:w="2880" w:type="dxa"/>
          </w:tcPr>
          <w:p w14:paraId="6CFCE1F3">
            <w:r>
              <w:rPr>
                <w:sz w:val="20"/>
              </w:rPr>
              <w:t>Certificate</w:t>
            </w:r>
          </w:p>
        </w:tc>
        <w:tc>
          <w:tcPr>
            <w:tcW w:w="2880" w:type="dxa"/>
          </w:tcPr>
          <w:p w14:paraId="6EB3101F">
            <w:r>
              <w:rPr>
                <w:sz w:val="20"/>
              </w:rPr>
              <w:t>获奖后系统自动生成的电子奖状</w:t>
            </w:r>
          </w:p>
        </w:tc>
      </w:tr>
      <w:tr w14:paraId="1B864209">
        <w:trPr>
          <w:jc w:val="center"/>
        </w:trPr>
        <w:tc>
          <w:tcPr>
            <w:tcW w:w="2880" w:type="dxa"/>
          </w:tcPr>
          <w:p w14:paraId="31D70A08">
            <w:r>
              <w:rPr>
                <w:sz w:val="20"/>
              </w:rPr>
              <w:t>MVC</w:t>
            </w:r>
          </w:p>
        </w:tc>
        <w:tc>
          <w:tcPr>
            <w:tcW w:w="2880" w:type="dxa"/>
          </w:tcPr>
          <w:p w14:paraId="37390739">
            <w:r>
              <w:rPr>
                <w:sz w:val="20"/>
              </w:rPr>
              <w:t>Model-View-Controller</w:t>
            </w:r>
          </w:p>
        </w:tc>
        <w:tc>
          <w:tcPr>
            <w:tcW w:w="2880" w:type="dxa"/>
          </w:tcPr>
          <w:p w14:paraId="721DDBE3">
            <w:r>
              <w:rPr>
                <w:sz w:val="20"/>
              </w:rPr>
              <w:t>软件设计模式，实现业务逻辑与界面展示分离</w:t>
            </w:r>
          </w:p>
        </w:tc>
      </w:tr>
      <w:tr w14:paraId="242C164F">
        <w:trPr>
          <w:jc w:val="center"/>
        </w:trPr>
        <w:tc>
          <w:tcPr>
            <w:tcW w:w="2880" w:type="dxa"/>
          </w:tcPr>
          <w:p w14:paraId="76779F0F">
            <w:r>
              <w:rPr>
                <w:sz w:val="20"/>
              </w:rPr>
              <w:t>DAO</w:t>
            </w:r>
          </w:p>
        </w:tc>
        <w:tc>
          <w:tcPr>
            <w:tcW w:w="2880" w:type="dxa"/>
          </w:tcPr>
          <w:p w14:paraId="256B6F06">
            <w:r>
              <w:rPr>
                <w:sz w:val="20"/>
              </w:rPr>
              <w:t>Data Access Object</w:t>
            </w:r>
          </w:p>
        </w:tc>
        <w:tc>
          <w:tcPr>
            <w:tcW w:w="2880" w:type="dxa"/>
          </w:tcPr>
          <w:p w14:paraId="7AEAD6C3">
            <w:r>
              <w:rPr>
                <w:sz w:val="20"/>
              </w:rPr>
              <w:t>数据访问对象，封装数据库操作的组件</w:t>
            </w:r>
          </w:p>
        </w:tc>
      </w:tr>
      <w:tr w14:paraId="780D2C13">
        <w:trPr>
          <w:jc w:val="center"/>
        </w:trPr>
        <w:tc>
          <w:tcPr>
            <w:tcW w:w="2880" w:type="dxa"/>
          </w:tcPr>
          <w:p w14:paraId="36687BA3">
            <w:r>
              <w:rPr>
                <w:sz w:val="20"/>
              </w:rPr>
              <w:t>Servlet</w:t>
            </w:r>
          </w:p>
        </w:tc>
        <w:tc>
          <w:tcPr>
            <w:tcW w:w="2880" w:type="dxa"/>
          </w:tcPr>
          <w:p w14:paraId="710E479F"/>
        </w:tc>
        <w:tc>
          <w:tcPr>
            <w:tcW w:w="2880" w:type="dxa"/>
          </w:tcPr>
          <w:p w14:paraId="5F541E90">
            <w:r>
              <w:rPr>
                <w:sz w:val="20"/>
              </w:rPr>
              <w:t>Java Web组件，作为控制器处理HTTP请求</w:t>
            </w:r>
          </w:p>
        </w:tc>
      </w:tr>
      <w:tr w14:paraId="0ADDEBB7">
        <w:trPr>
          <w:jc w:val="center"/>
        </w:trPr>
        <w:tc>
          <w:tcPr>
            <w:tcW w:w="2880" w:type="dxa"/>
          </w:tcPr>
          <w:p w14:paraId="7EA9DC2E">
            <w:r>
              <w:rPr>
                <w:sz w:val="20"/>
              </w:rPr>
              <w:t>JSP</w:t>
            </w:r>
          </w:p>
        </w:tc>
        <w:tc>
          <w:tcPr>
            <w:tcW w:w="2880" w:type="dxa"/>
          </w:tcPr>
          <w:p w14:paraId="7D3D196D">
            <w:r>
              <w:rPr>
                <w:sz w:val="20"/>
              </w:rPr>
              <w:t>JavaServer Pages</w:t>
            </w:r>
          </w:p>
        </w:tc>
        <w:tc>
          <w:tcPr>
            <w:tcW w:w="2880" w:type="dxa"/>
          </w:tcPr>
          <w:p w14:paraId="3E52AE90">
            <w:r>
              <w:rPr>
                <w:sz w:val="20"/>
              </w:rPr>
              <w:t>动态网页技术，用于视图层展示</w:t>
            </w:r>
          </w:p>
        </w:tc>
      </w:tr>
      <w:tr w14:paraId="1E21B66E">
        <w:trPr>
          <w:jc w:val="center"/>
        </w:trPr>
        <w:tc>
          <w:tcPr>
            <w:tcW w:w="2880" w:type="dxa"/>
          </w:tcPr>
          <w:p w14:paraId="0545522E">
            <w:r>
              <w:rPr>
                <w:sz w:val="20"/>
              </w:rPr>
              <w:t>JDBC</w:t>
            </w:r>
          </w:p>
        </w:tc>
        <w:tc>
          <w:tcPr>
            <w:tcW w:w="2880" w:type="dxa"/>
          </w:tcPr>
          <w:p w14:paraId="70A61CCC">
            <w:r>
              <w:rPr>
                <w:sz w:val="20"/>
              </w:rPr>
              <w:t>Java Database Connectivity</w:t>
            </w:r>
          </w:p>
        </w:tc>
        <w:tc>
          <w:tcPr>
            <w:tcW w:w="2880" w:type="dxa"/>
          </w:tcPr>
          <w:p w14:paraId="68142779">
            <w:r>
              <w:rPr>
                <w:sz w:val="20"/>
              </w:rPr>
              <w:t>Java数据库连接技术</w:t>
            </w:r>
          </w:p>
        </w:tc>
      </w:tr>
    </w:tbl>
    <w:p w14:paraId="03E84144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3E3C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4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3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8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38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黑白</cp:lastModifiedBy>
  <dcterms:modified xsi:type="dcterms:W3CDTF">2026-07-06T15:41:05Z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5E2D9AC9673256B0115C4B6A39940979_42</vt:lpwstr>
  </property>
</Properties>
</file>